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7E13AC" w14:textId="44A429E4" w:rsidR="00E93446" w:rsidRDefault="00CB603D" w:rsidP="00CB603D">
      <w:pPr>
        <w:pStyle w:val="Titel"/>
      </w:pPr>
      <w:r>
        <w:t>HMI Design Spe</w:t>
      </w:r>
      <w:r w:rsidR="00AD22AE">
        <w:t>zifikation</w:t>
      </w:r>
    </w:p>
    <w:p w14:paraId="772EBAF2" w14:textId="35C67699" w:rsidR="00CB603D" w:rsidRDefault="00AD22AE" w:rsidP="00CB603D">
      <w:pPr>
        <w:pStyle w:val="berschrift1"/>
      </w:pPr>
      <w:r>
        <w:t>Übersicht</w:t>
      </w:r>
    </w:p>
    <w:p w14:paraId="3438C21C" w14:textId="4C240D67" w:rsidR="00CB603D" w:rsidRDefault="00CB603D" w:rsidP="00CB603D"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1E230D80" wp14:editId="577193A4">
                <wp:simplePos x="0" y="0"/>
                <wp:positionH relativeFrom="column">
                  <wp:posOffset>162826</wp:posOffset>
                </wp:positionH>
                <wp:positionV relativeFrom="paragraph">
                  <wp:posOffset>531421</wp:posOffset>
                </wp:positionV>
                <wp:extent cx="5762684" cy="3880883"/>
                <wp:effectExtent l="0" t="0" r="28575" b="24765"/>
                <wp:wrapNone/>
                <wp:docPr id="170093937" name="Gruppieren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684" cy="3880883"/>
                          <a:chOff x="0" y="0"/>
                          <a:chExt cx="5762684" cy="3880883"/>
                        </a:xfrm>
                      </wpg:grpSpPr>
                      <wps:wsp>
                        <wps:cNvPr id="368367020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4327451" y="0"/>
                            <a:ext cx="446567" cy="3721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4908A4" w14:textId="0D56CB5C" w:rsidR="00CB603D" w:rsidRPr="00CB603D" w:rsidRDefault="00CB603D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CB603D">
                                <w:rPr>
                                  <w:sz w:val="32"/>
                                  <w:szCs w:val="32"/>
                                </w:rPr>
                                <w:t>L1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6338037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4338084" y="776177"/>
                            <a:ext cx="446567" cy="3721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70C2CF" w14:textId="41BB4AAD" w:rsidR="00CB603D" w:rsidRPr="00CB603D" w:rsidRDefault="00CB603D" w:rsidP="00CB603D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CB603D">
                                <w:rPr>
                                  <w:sz w:val="32"/>
                                  <w:szCs w:val="32"/>
                                </w:rPr>
                                <w:t>L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20719173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4338084" y="1562986"/>
                            <a:ext cx="446567" cy="3721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072D44" w14:textId="4FF46942" w:rsidR="00CB603D" w:rsidRPr="00CB603D" w:rsidRDefault="00CB603D" w:rsidP="00CB603D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CB603D">
                                <w:rPr>
                                  <w:sz w:val="32"/>
                                  <w:szCs w:val="32"/>
                                </w:rPr>
                                <w:t>L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58133841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4327451" y="2339163"/>
                            <a:ext cx="446567" cy="3721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949E1B" w14:textId="61D41E80" w:rsidR="00CB603D" w:rsidRPr="00CB603D" w:rsidRDefault="00CB603D" w:rsidP="00CB603D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CB603D">
                                <w:rPr>
                                  <w:sz w:val="32"/>
                                  <w:szCs w:val="32"/>
                                </w:rPr>
                                <w:t>L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24390646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775098"/>
                            <a:ext cx="446405" cy="3721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9E08BF" w14:textId="06E2A023" w:rsidR="00CB603D" w:rsidRPr="00CB603D" w:rsidRDefault="00CB603D" w:rsidP="00CB603D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CB603D">
                                <w:rPr>
                                  <w:sz w:val="32"/>
                                  <w:szCs w:val="32"/>
                                </w:rPr>
                                <w:t>L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64786881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3625702" y="3508744"/>
                            <a:ext cx="446567" cy="3721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44D346" w14:textId="338BE85A" w:rsidR="00CB603D" w:rsidRPr="00CB603D" w:rsidRDefault="00CB603D" w:rsidP="00CB603D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CB603D">
                                <w:rPr>
                                  <w:sz w:val="32"/>
                                  <w:szCs w:val="32"/>
                                </w:rPr>
                                <w:t>L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61126539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4146697" y="3498112"/>
                            <a:ext cx="446567" cy="3721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53157F" w14:textId="3627CFFF" w:rsidR="00CB603D" w:rsidRPr="00CB603D" w:rsidRDefault="00CB603D" w:rsidP="00CB603D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CB603D">
                                <w:rPr>
                                  <w:sz w:val="32"/>
                                  <w:szCs w:val="32"/>
                                </w:rPr>
                                <w:t>L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62388304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5295014" y="21265"/>
                            <a:ext cx="446567" cy="3721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EAD8255" w14:textId="31DF98A5" w:rsidR="00CB603D" w:rsidRPr="00CB603D" w:rsidRDefault="00CB603D" w:rsidP="00CB603D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B</w:t>
                              </w:r>
                              <w:r w:rsidRPr="00CB603D"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180270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5316279" y="797442"/>
                            <a:ext cx="446405" cy="3721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7C2B85" w14:textId="2D0824BF" w:rsidR="00CB603D" w:rsidRPr="00CB603D" w:rsidRDefault="00CB603D" w:rsidP="00CB603D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B2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28135050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5316279" y="1594884"/>
                            <a:ext cx="446405" cy="3721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895F79" w14:textId="59B60B85" w:rsidR="00CB603D" w:rsidRPr="00CB603D" w:rsidRDefault="00CB603D" w:rsidP="00CB603D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B3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3875084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5305646" y="2371061"/>
                            <a:ext cx="446405" cy="3721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FE28B0" w14:textId="5F4314FE" w:rsidR="00CB603D" w:rsidRPr="00CB603D" w:rsidRDefault="00CB603D" w:rsidP="00CB603D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B4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03822112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978195" y="2796363"/>
                            <a:ext cx="446405" cy="3721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C4351F" w14:textId="4D83691D" w:rsidR="00CB603D" w:rsidRPr="00CB603D" w:rsidRDefault="00CB603D" w:rsidP="00CB603D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B5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42247064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2881423" y="42530"/>
                            <a:ext cx="446405" cy="3721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9AAE32" w14:textId="67DBE943" w:rsidR="00CB603D" w:rsidRPr="00CB603D" w:rsidRDefault="00CB603D" w:rsidP="00CB603D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B6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4961471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2881423" y="531628"/>
                            <a:ext cx="446405" cy="3721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B6F441" w14:textId="19FEEC71" w:rsidR="00CB603D" w:rsidRPr="00CB603D" w:rsidRDefault="00CB603D" w:rsidP="00CB603D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B7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84776626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2870791" y="1010093"/>
                            <a:ext cx="446405" cy="3721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A20AA7" w14:textId="0C4E72FA" w:rsidR="00CB603D" w:rsidRPr="00CB603D" w:rsidRDefault="00CB603D" w:rsidP="00CB603D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B8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77268501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2881423" y="1467293"/>
                            <a:ext cx="446405" cy="3721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5A39C7" w14:textId="1179EBD6" w:rsidR="00CB603D" w:rsidRPr="00CB603D" w:rsidRDefault="00CB603D" w:rsidP="00CB603D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B9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230D80" id="Gruppieren 1" o:spid="_x0000_s1026" style="position:absolute;margin-left:12.8pt;margin-top:41.85pt;width:453.75pt;height:305.6pt;z-index:251685888;mso-width-relative:margin;mso-height-relative:margin" coordsize="57626,38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2" o:spid="_x0000_s1027" type="#_x0000_t202" style="position:absolute;left:43274;width:4466;height:3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">
                  <v:textbox>
                    <w:txbxContent>
                      <w:p w14:paraId="6E4908A4" w14:textId="0D56CB5C" w:rsidR="00CB603D" w:rsidRPr="00CB603D" w:rsidRDefault="00CB603D">
                        <w:pPr>
                          <w:rPr>
                            <w:sz w:val="32"/>
                            <w:szCs w:val="32"/>
                          </w:rPr>
                        </w:pPr>
                        <w:r w:rsidRPr="00CB603D">
                          <w:rPr>
                            <w:sz w:val="32"/>
                            <w:szCs w:val="32"/>
                          </w:rPr>
                          <w:t>L1</w:t>
                        </w:r>
                      </w:p>
                    </w:txbxContent>
                  </v:textbox>
                </v:shape>
                <v:shape id="Textfeld 2" o:spid="_x0000_s1028" type="#_x0000_t202" style="position:absolute;left:43380;top:7761;width:4466;height:3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">
                  <v:textbox>
                    <w:txbxContent>
                      <w:p w14:paraId="7C70C2CF" w14:textId="41BB4AAD" w:rsidR="00CB603D" w:rsidRPr="00CB603D" w:rsidRDefault="00CB603D" w:rsidP="00CB603D">
                        <w:pPr>
                          <w:rPr>
                            <w:sz w:val="32"/>
                            <w:szCs w:val="32"/>
                          </w:rPr>
                        </w:pPr>
                        <w:r w:rsidRPr="00CB603D">
                          <w:rPr>
                            <w:sz w:val="32"/>
                            <w:szCs w:val="32"/>
                          </w:rPr>
                          <w:t>L</w:t>
                        </w:r>
                        <w:r>
                          <w:rPr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shape>
                <v:shape id="Textfeld 2" o:spid="_x0000_s1029" type="#_x0000_t202" style="position:absolute;left:43380;top:15629;width:4466;height:3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">
                  <v:textbox>
                    <w:txbxContent>
                      <w:p w14:paraId="7D072D44" w14:textId="4FF46942" w:rsidR="00CB603D" w:rsidRPr="00CB603D" w:rsidRDefault="00CB603D" w:rsidP="00CB603D">
                        <w:pPr>
                          <w:rPr>
                            <w:sz w:val="32"/>
                            <w:szCs w:val="32"/>
                          </w:rPr>
                        </w:pPr>
                        <w:r w:rsidRPr="00CB603D">
                          <w:rPr>
                            <w:sz w:val="32"/>
                            <w:szCs w:val="32"/>
                          </w:rPr>
                          <w:t>L</w:t>
                        </w:r>
                        <w:r>
                          <w:rPr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shape>
                <v:shape id="Textfeld 2" o:spid="_x0000_s1030" type="#_x0000_t202" style="position:absolute;left:43274;top:23391;width:4466;height:3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">
                  <v:textbox>
                    <w:txbxContent>
                      <w:p w14:paraId="7D949E1B" w14:textId="61D41E80" w:rsidR="00CB603D" w:rsidRPr="00CB603D" w:rsidRDefault="00CB603D" w:rsidP="00CB603D">
                        <w:pPr>
                          <w:rPr>
                            <w:sz w:val="32"/>
                            <w:szCs w:val="32"/>
                          </w:rPr>
                        </w:pPr>
                        <w:r w:rsidRPr="00CB603D">
                          <w:rPr>
                            <w:sz w:val="32"/>
                            <w:szCs w:val="32"/>
                          </w:rPr>
                          <w:t>L</w:t>
                        </w:r>
                        <w:r>
                          <w:rPr>
                            <w:sz w:val="32"/>
                            <w:szCs w:val="32"/>
                          </w:rPr>
                          <w:t>4</w:t>
                        </w:r>
                      </w:p>
                    </w:txbxContent>
                  </v:textbox>
                </v:shape>
                <v:shape id="Textfeld 2" o:spid="_x0000_s1031" type="#_x0000_t202" style="position:absolute;top:27750;width:4464;height:3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">
                  <v:textbox>
                    <w:txbxContent>
                      <w:p w14:paraId="3C9E08BF" w14:textId="06E2A023" w:rsidR="00CB603D" w:rsidRPr="00CB603D" w:rsidRDefault="00CB603D" w:rsidP="00CB603D">
                        <w:pPr>
                          <w:rPr>
                            <w:sz w:val="32"/>
                            <w:szCs w:val="32"/>
                          </w:rPr>
                        </w:pPr>
                        <w:r w:rsidRPr="00CB603D">
                          <w:rPr>
                            <w:sz w:val="32"/>
                            <w:szCs w:val="32"/>
                          </w:rPr>
                          <w:t>L</w:t>
                        </w:r>
                        <w:r>
                          <w:rPr>
                            <w:sz w:val="32"/>
                            <w:szCs w:val="32"/>
                          </w:rPr>
                          <w:t>5</w:t>
                        </w:r>
                      </w:p>
                    </w:txbxContent>
                  </v:textbox>
                </v:shape>
                <v:shape id="Textfeld 2" o:spid="_x0000_s1032" type="#_x0000_t202" style="position:absolute;left:36257;top:35087;width:4465;height:3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">
                  <v:textbox>
                    <w:txbxContent>
                      <w:p w14:paraId="5F44D346" w14:textId="338BE85A" w:rsidR="00CB603D" w:rsidRPr="00CB603D" w:rsidRDefault="00CB603D" w:rsidP="00CB603D">
                        <w:pPr>
                          <w:rPr>
                            <w:sz w:val="32"/>
                            <w:szCs w:val="32"/>
                          </w:rPr>
                        </w:pPr>
                        <w:r w:rsidRPr="00CB603D">
                          <w:rPr>
                            <w:sz w:val="32"/>
                            <w:szCs w:val="32"/>
                          </w:rPr>
                          <w:t>L</w:t>
                        </w:r>
                        <w:r>
                          <w:rPr>
                            <w:sz w:val="32"/>
                            <w:szCs w:val="32"/>
                          </w:rPr>
                          <w:t>6</w:t>
                        </w:r>
                      </w:p>
                    </w:txbxContent>
                  </v:textbox>
                </v:shape>
                <v:shape id="Textfeld 2" o:spid="_x0000_s1033" type="#_x0000_t202" style="position:absolute;left:41466;top:34981;width:4466;height:3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">
                  <v:textbox>
                    <w:txbxContent>
                      <w:p w14:paraId="1053157F" w14:textId="3627CFFF" w:rsidR="00CB603D" w:rsidRPr="00CB603D" w:rsidRDefault="00CB603D" w:rsidP="00CB603D">
                        <w:pPr>
                          <w:rPr>
                            <w:sz w:val="32"/>
                            <w:szCs w:val="32"/>
                          </w:rPr>
                        </w:pPr>
                        <w:r w:rsidRPr="00CB603D">
                          <w:rPr>
                            <w:sz w:val="32"/>
                            <w:szCs w:val="32"/>
                          </w:rPr>
                          <w:t>L</w:t>
                        </w:r>
                        <w:r>
                          <w:rPr>
                            <w:sz w:val="32"/>
                            <w:szCs w:val="32"/>
                          </w:rPr>
                          <w:t>7</w:t>
                        </w:r>
                      </w:p>
                    </w:txbxContent>
                  </v:textbox>
                </v:shape>
                <v:shape id="Textfeld 2" o:spid="_x0000_s1034" type="#_x0000_t202" style="position:absolute;left:52950;top:212;width:4465;height:3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">
                  <v:textbox>
                    <w:txbxContent>
                      <w:p w14:paraId="5EAD8255" w14:textId="31DF98A5" w:rsidR="00CB603D" w:rsidRPr="00CB603D" w:rsidRDefault="00CB603D" w:rsidP="00CB603D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B</w:t>
                        </w:r>
                        <w:r w:rsidRPr="00CB603D">
                          <w:rPr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shape>
                <v:shape id="Textfeld 2" o:spid="_x0000_s1035" type="#_x0000_t202" style="position:absolute;left:53162;top:7974;width:4464;height:3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">
                  <v:textbox>
                    <w:txbxContent>
                      <w:p w14:paraId="307C2B85" w14:textId="2D0824BF" w:rsidR="00CB603D" w:rsidRPr="00CB603D" w:rsidRDefault="00CB603D" w:rsidP="00CB603D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B2</w:t>
                        </w:r>
                      </w:p>
                    </w:txbxContent>
                  </v:textbox>
                </v:shape>
                <v:shape id="Textfeld 2" o:spid="_x0000_s1036" type="#_x0000_t202" style="position:absolute;left:53162;top:15948;width:4464;height:3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">
                  <v:textbox>
                    <w:txbxContent>
                      <w:p w14:paraId="25895F79" w14:textId="59B60B85" w:rsidR="00CB603D" w:rsidRPr="00CB603D" w:rsidRDefault="00CB603D" w:rsidP="00CB603D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B3</w:t>
                        </w:r>
                      </w:p>
                    </w:txbxContent>
                  </v:textbox>
                </v:shape>
                <v:shape id="Textfeld 2" o:spid="_x0000_s1037" type="#_x0000_t202" style="position:absolute;left:53056;top:23710;width:4464;height:3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">
                  <v:textbox>
                    <w:txbxContent>
                      <w:p w14:paraId="50FE28B0" w14:textId="5F4314FE" w:rsidR="00CB603D" w:rsidRPr="00CB603D" w:rsidRDefault="00CB603D" w:rsidP="00CB603D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B4</w:t>
                        </w:r>
                      </w:p>
                    </w:txbxContent>
                  </v:textbox>
                </v:shape>
                <v:shape id="Textfeld 2" o:spid="_x0000_s1038" type="#_x0000_t202" style="position:absolute;left:9781;top:27963;width:4465;height:3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">
                  <v:textbox>
                    <w:txbxContent>
                      <w:p w14:paraId="61C4351F" w14:textId="4D83691D" w:rsidR="00CB603D" w:rsidRPr="00CB603D" w:rsidRDefault="00CB603D" w:rsidP="00CB603D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B5</w:t>
                        </w:r>
                      </w:p>
                    </w:txbxContent>
                  </v:textbox>
                </v:shape>
                <v:shape id="Textfeld 2" o:spid="_x0000_s1039" type="#_x0000_t202" style="position:absolute;left:28814;top:425;width:4464;height:3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">
                  <v:textbox>
                    <w:txbxContent>
                      <w:p w14:paraId="4D9AAE32" w14:textId="67DBE943" w:rsidR="00CB603D" w:rsidRPr="00CB603D" w:rsidRDefault="00CB603D" w:rsidP="00CB603D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B6</w:t>
                        </w:r>
                      </w:p>
                    </w:txbxContent>
                  </v:textbox>
                </v:shape>
                <v:shape id="Textfeld 2" o:spid="_x0000_s1040" type="#_x0000_t202" style="position:absolute;left:28814;top:5316;width:4464;height:3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">
                  <v:textbox>
                    <w:txbxContent>
                      <w:p w14:paraId="0BB6F441" w14:textId="19FEEC71" w:rsidR="00CB603D" w:rsidRPr="00CB603D" w:rsidRDefault="00CB603D" w:rsidP="00CB603D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B7</w:t>
                        </w:r>
                      </w:p>
                    </w:txbxContent>
                  </v:textbox>
                </v:shape>
                <v:shape id="Textfeld 2" o:spid="_x0000_s1041" type="#_x0000_t202" style="position:absolute;left:28707;top:10100;width:4464;height:3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">
                  <v:textbox>
                    <w:txbxContent>
                      <w:p w14:paraId="06A20AA7" w14:textId="0C4E72FA" w:rsidR="00CB603D" w:rsidRPr="00CB603D" w:rsidRDefault="00CB603D" w:rsidP="00CB603D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B8</w:t>
                        </w:r>
                      </w:p>
                    </w:txbxContent>
                  </v:textbox>
                </v:shape>
                <v:shape id="Textfeld 2" o:spid="_x0000_s1042" type="#_x0000_t202" style="position:absolute;left:28814;top:14672;width:4464;height:3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">
                  <v:textbox>
                    <w:txbxContent>
                      <w:p w14:paraId="535A39C7" w14:textId="1179EBD6" w:rsidR="00CB603D" w:rsidRPr="00CB603D" w:rsidRDefault="00CB603D" w:rsidP="00CB603D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B9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CB603D">
        <w:rPr>
          <w:noProof/>
        </w:rPr>
        <w:drawing>
          <wp:inline distT="0" distB="0" distL="0" distR="0" wp14:anchorId="64427D69" wp14:editId="33AB2926">
            <wp:extent cx="5939790" cy="4280535"/>
            <wp:effectExtent l="0" t="0" r="3810" b="5715"/>
            <wp:docPr id="956487188" name="Grafik 1" descr="Ein Bild, das Text, Screenshot, Zahl, Uhr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87188" name="Grafik 1" descr="Ein Bild, das Text, Screenshot, Zahl, Uhr enthält.&#10;&#10;KI-generierte Inhalte können fehlerhaft sei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4B1F" w14:textId="77777777" w:rsidR="00B05F26" w:rsidRDefault="00B05F26">
      <w:pPr>
        <w:spacing w:after="200" w:line="276" w:lineRule="auto"/>
      </w:pPr>
    </w:p>
    <w:p w14:paraId="41ADB3CE" w14:textId="50406E8F" w:rsidR="00B05F26" w:rsidRPr="000D754C" w:rsidRDefault="00B05F26">
      <w:pPr>
        <w:spacing w:after="200" w:line="276" w:lineRule="auto"/>
      </w:pPr>
      <w:r w:rsidRPr="000D754C">
        <w:t>L1 - L7</w:t>
      </w:r>
      <w:r w:rsidRPr="000D754C">
        <w:tab/>
      </w:r>
      <w:r w:rsidRPr="000D754C">
        <w:tab/>
        <w:t>LEDs</w:t>
      </w:r>
    </w:p>
    <w:p w14:paraId="77982E40" w14:textId="0D3F58A5" w:rsidR="00B05F26" w:rsidRPr="0093377B" w:rsidRDefault="00B05F26">
      <w:pPr>
        <w:spacing w:after="200" w:line="276" w:lineRule="auto"/>
      </w:pPr>
      <w:r w:rsidRPr="0093377B">
        <w:t xml:space="preserve">B1 </w:t>
      </w:r>
      <w:r w:rsidR="0093377B" w:rsidRPr="0093377B">
        <w:t>–</w:t>
      </w:r>
      <w:r w:rsidRPr="0093377B">
        <w:t xml:space="preserve"> B</w:t>
      </w:r>
      <w:r w:rsidR="0093377B" w:rsidRPr="0093377B">
        <w:t>5</w:t>
      </w:r>
      <w:r w:rsidRPr="0093377B">
        <w:tab/>
        <w:t>Knöpfe</w:t>
      </w:r>
      <w:r w:rsidR="00B406D5">
        <w:t xml:space="preserve"> die mit </w:t>
      </w:r>
      <w:r w:rsidR="00730130">
        <w:t>3</w:t>
      </w:r>
      <w:r w:rsidR="005619CA">
        <w:t xml:space="preserve"> </w:t>
      </w:r>
      <w:r w:rsidR="00B406D5">
        <w:t>s debounced werden</w:t>
      </w:r>
    </w:p>
    <w:p w14:paraId="46D15E2A" w14:textId="058B6916" w:rsidR="0093377B" w:rsidRPr="0093377B" w:rsidRDefault="0093377B">
      <w:pPr>
        <w:spacing w:after="200" w:line="276" w:lineRule="auto"/>
      </w:pPr>
      <w:r w:rsidRPr="0093377B">
        <w:t>B6 – B9</w:t>
      </w:r>
      <w:r w:rsidRPr="0093377B">
        <w:tab/>
        <w:t>K</w:t>
      </w:r>
      <w:r>
        <w:t xml:space="preserve">nöpfe die </w:t>
      </w:r>
      <w:r w:rsidR="00B406D5">
        <w:t xml:space="preserve">mit </w:t>
      </w:r>
      <w:r w:rsidR="00985B2A">
        <w:t>1</w:t>
      </w:r>
      <w:r w:rsidR="005619CA">
        <w:t xml:space="preserve"> </w:t>
      </w:r>
      <w:r w:rsidR="00B406D5">
        <w:t>s debounced werden</w:t>
      </w:r>
    </w:p>
    <w:p w14:paraId="29FDBE07" w14:textId="40B3A518" w:rsidR="001B4DA2" w:rsidRPr="0093377B" w:rsidRDefault="001B4DA2">
      <w:pPr>
        <w:spacing w:after="200" w:line="276" w:lineRule="auto"/>
      </w:pPr>
      <w:r w:rsidRPr="0093377B">
        <w:br w:type="page"/>
      </w:r>
    </w:p>
    <w:p w14:paraId="61541AB5" w14:textId="0A5B99FA" w:rsidR="00CB603D" w:rsidRDefault="00CB603D" w:rsidP="00CB603D">
      <w:pPr>
        <w:pStyle w:val="berschrift1"/>
      </w:pPr>
      <w:r>
        <w:lastRenderedPageBreak/>
        <w:t>Statemachine</w:t>
      </w:r>
    </w:p>
    <w:p w14:paraId="7287583C" w14:textId="6DC15963" w:rsidR="00065515" w:rsidRDefault="00B65C66" w:rsidP="00CB603D">
      <w:r>
        <w:rPr>
          <w:noProof/>
        </w:rPr>
        <w:drawing>
          <wp:inline distT="0" distB="0" distL="0" distR="0" wp14:anchorId="7D47FA54" wp14:editId="6FAA27AF">
            <wp:extent cx="5934710" cy="5861050"/>
            <wp:effectExtent l="0" t="0" r="8890" b="6350"/>
            <wp:docPr id="990976635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86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8F962" w14:textId="77777777" w:rsidR="008A1B91" w:rsidRDefault="008A1B91" w:rsidP="00CB603D"/>
    <w:p w14:paraId="28361630" w14:textId="635FFCC5" w:rsidR="008A1B91" w:rsidRDefault="008A1B91" w:rsidP="00CB603D">
      <w:r>
        <w:t>Alle Verbindungen zum ERROR-State sind im nachfolgenden Kapitel nicht mehr aufgeführt und können durch jeden Fehler zu jedem Zustand hervorgerufen werden.</w:t>
      </w:r>
    </w:p>
    <w:p w14:paraId="1BA480C2" w14:textId="77777777" w:rsidR="00871821" w:rsidRDefault="00871821" w:rsidP="00CB603D"/>
    <w:p w14:paraId="53613205" w14:textId="56BD40E1" w:rsidR="00871821" w:rsidRDefault="00871821" w:rsidP="00CB603D">
      <w:r>
        <w:t xml:space="preserve">Der Übergang von STARTUP nach INIT erfolgt nach </w:t>
      </w:r>
      <w:r w:rsidR="00E50826">
        <w:t>10</w:t>
      </w:r>
      <w:r w:rsidR="005619CA">
        <w:t xml:space="preserve"> </w:t>
      </w:r>
      <w:r w:rsidR="00B80EE8">
        <w:t>s.</w:t>
      </w:r>
    </w:p>
    <w:p w14:paraId="365BEB5A" w14:textId="11DE9128" w:rsidR="001B4DA2" w:rsidRDefault="001B4DA2">
      <w:pPr>
        <w:spacing w:after="200" w:line="276" w:lineRule="auto"/>
      </w:pPr>
      <w:r>
        <w:br w:type="page"/>
      </w:r>
    </w:p>
    <w:p w14:paraId="607D2BFA" w14:textId="0D951163" w:rsidR="00CB603D" w:rsidRDefault="00CB603D" w:rsidP="00CB603D">
      <w:pPr>
        <w:pStyle w:val="berschrift1"/>
      </w:pPr>
      <w:r>
        <w:lastRenderedPageBreak/>
        <w:t xml:space="preserve">UI </w:t>
      </w:r>
      <w:r w:rsidR="00267753">
        <w:t>Konzept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56"/>
        <w:gridCol w:w="4961"/>
        <w:gridCol w:w="1276"/>
        <w:gridCol w:w="1694"/>
      </w:tblGrid>
      <w:tr w:rsidR="008448D0" w14:paraId="1D1F7AD0" w14:textId="4ADDFA30" w:rsidTr="00870980">
        <w:tc>
          <w:tcPr>
            <w:tcW w:w="1356" w:type="dxa"/>
          </w:tcPr>
          <w:p w14:paraId="5176A43A" w14:textId="69AE490F" w:rsidR="008448D0" w:rsidRPr="00671D0B" w:rsidRDefault="008448D0" w:rsidP="0037347A">
            <w:pPr>
              <w:rPr>
                <w:b/>
              </w:rPr>
            </w:pPr>
            <w:r w:rsidRPr="00671D0B">
              <w:rPr>
                <w:b/>
              </w:rPr>
              <w:t>Platzhalter</w:t>
            </w:r>
          </w:p>
        </w:tc>
        <w:tc>
          <w:tcPr>
            <w:tcW w:w="4961" w:type="dxa"/>
          </w:tcPr>
          <w:p w14:paraId="4F873636" w14:textId="1309D622" w:rsidR="008448D0" w:rsidRPr="00671D0B" w:rsidRDefault="008448D0" w:rsidP="0037347A">
            <w:pPr>
              <w:rPr>
                <w:b/>
              </w:rPr>
            </w:pPr>
            <w:r w:rsidRPr="00671D0B">
              <w:rPr>
                <w:b/>
              </w:rPr>
              <w:t>Bezeichnung</w:t>
            </w:r>
          </w:p>
        </w:tc>
        <w:tc>
          <w:tcPr>
            <w:tcW w:w="1276" w:type="dxa"/>
          </w:tcPr>
          <w:p w14:paraId="11379A19" w14:textId="72ACE8AA" w:rsidR="008448D0" w:rsidRPr="00671D0B" w:rsidRDefault="008448D0" w:rsidP="0037347A">
            <w:pPr>
              <w:rPr>
                <w:b/>
              </w:rPr>
            </w:pPr>
            <w:r w:rsidRPr="00671D0B">
              <w:rPr>
                <w:b/>
              </w:rPr>
              <w:t>Range</w:t>
            </w:r>
          </w:p>
        </w:tc>
        <w:tc>
          <w:tcPr>
            <w:tcW w:w="1694" w:type="dxa"/>
          </w:tcPr>
          <w:p w14:paraId="40D3DDCD" w14:textId="5D32AD99" w:rsidR="008448D0" w:rsidRPr="00671D0B" w:rsidRDefault="008448D0" w:rsidP="0037347A">
            <w:pPr>
              <w:rPr>
                <w:b/>
              </w:rPr>
            </w:pPr>
            <w:r w:rsidRPr="00671D0B">
              <w:rPr>
                <w:b/>
              </w:rPr>
              <w:t>Redis Variable</w:t>
            </w:r>
          </w:p>
        </w:tc>
      </w:tr>
      <w:tr w:rsidR="008448D0" w14:paraId="379BBC5B" w14:textId="6BCB3767" w:rsidTr="00870980">
        <w:tc>
          <w:tcPr>
            <w:tcW w:w="1356" w:type="dxa"/>
          </w:tcPr>
          <w:p w14:paraId="23609550" w14:textId="65D849E0" w:rsidR="008448D0" w:rsidRDefault="008448D0" w:rsidP="0037347A">
            <w:r>
              <w:t>123</w:t>
            </w:r>
          </w:p>
        </w:tc>
        <w:tc>
          <w:tcPr>
            <w:tcW w:w="4961" w:type="dxa"/>
          </w:tcPr>
          <w:p w14:paraId="4B4CD6EF" w14:textId="415F088D" w:rsidR="008448D0" w:rsidRDefault="00671D0B" w:rsidP="0037347A">
            <w:r>
              <w:t>kalibrierte Position virtueller Anschlag</w:t>
            </w:r>
          </w:p>
        </w:tc>
        <w:tc>
          <w:tcPr>
            <w:tcW w:w="1276" w:type="dxa"/>
          </w:tcPr>
          <w:p w14:paraId="5DDE637E" w14:textId="237E1B3F" w:rsidR="008448D0" w:rsidRDefault="008448D0" w:rsidP="0037347A">
            <w:r>
              <w:t>0-1023</w:t>
            </w:r>
          </w:p>
        </w:tc>
        <w:tc>
          <w:tcPr>
            <w:tcW w:w="1694" w:type="dxa"/>
          </w:tcPr>
          <w:p w14:paraId="6E196A3E" w14:textId="60880CFF" w:rsidR="008448D0" w:rsidRDefault="00FF7CC8" w:rsidP="0037347A">
            <w:r>
              <w:t>hmi</w:t>
            </w:r>
            <w:r w:rsidR="00C4643A">
              <w:t>_vend</w:t>
            </w:r>
            <w:r>
              <w:t>_ist</w:t>
            </w:r>
          </w:p>
        </w:tc>
      </w:tr>
      <w:tr w:rsidR="008448D0" w14:paraId="631E89B6" w14:textId="7917AB57" w:rsidTr="00870980">
        <w:tc>
          <w:tcPr>
            <w:tcW w:w="1356" w:type="dxa"/>
          </w:tcPr>
          <w:p w14:paraId="6C95B1E4" w14:textId="6F478CF5" w:rsidR="008448D0" w:rsidRDefault="008448D0" w:rsidP="0037347A">
            <w:r>
              <w:t>111</w:t>
            </w:r>
          </w:p>
        </w:tc>
        <w:tc>
          <w:tcPr>
            <w:tcW w:w="4961" w:type="dxa"/>
          </w:tcPr>
          <w:p w14:paraId="45D678EE" w14:textId="3E002548" w:rsidR="008448D0" w:rsidRDefault="00671D0B" w:rsidP="0037347A">
            <w:r>
              <w:t>Sollposition virtueller Anschlag</w:t>
            </w:r>
          </w:p>
        </w:tc>
        <w:tc>
          <w:tcPr>
            <w:tcW w:w="1276" w:type="dxa"/>
          </w:tcPr>
          <w:p w14:paraId="4FEA1B1A" w14:textId="7B405446" w:rsidR="008448D0" w:rsidRDefault="0024142C" w:rsidP="0037347A">
            <w:r>
              <w:t>0-1023</w:t>
            </w:r>
          </w:p>
        </w:tc>
        <w:tc>
          <w:tcPr>
            <w:tcW w:w="1694" w:type="dxa"/>
          </w:tcPr>
          <w:p w14:paraId="1C1528F6" w14:textId="02E1AE45" w:rsidR="008448D0" w:rsidRDefault="00FF7CC8" w:rsidP="0037347A">
            <w:r>
              <w:t>hmi_vend_soll</w:t>
            </w:r>
          </w:p>
        </w:tc>
      </w:tr>
      <w:tr w:rsidR="008448D0" w14:paraId="08D285CA" w14:textId="35F4C9F1" w:rsidTr="00870980">
        <w:tc>
          <w:tcPr>
            <w:tcW w:w="1356" w:type="dxa"/>
          </w:tcPr>
          <w:p w14:paraId="25960015" w14:textId="527FB053" w:rsidR="008448D0" w:rsidRDefault="008448D0" w:rsidP="0037347A">
            <w:r>
              <w:t>11%</w:t>
            </w:r>
          </w:p>
        </w:tc>
        <w:tc>
          <w:tcPr>
            <w:tcW w:w="4961" w:type="dxa"/>
          </w:tcPr>
          <w:p w14:paraId="068DEDDD" w14:textId="690F9FC4" w:rsidR="008448D0" w:rsidRDefault="00671D0B" w:rsidP="0037347A">
            <w:r>
              <w:t>Istposition Motor links</w:t>
            </w:r>
          </w:p>
        </w:tc>
        <w:tc>
          <w:tcPr>
            <w:tcW w:w="1276" w:type="dxa"/>
          </w:tcPr>
          <w:p w14:paraId="0DEAEEA9" w14:textId="6D753A14" w:rsidR="008448D0" w:rsidRDefault="0024142C" w:rsidP="0037347A">
            <w:r>
              <w:t>0-100%</w:t>
            </w:r>
          </w:p>
        </w:tc>
        <w:tc>
          <w:tcPr>
            <w:tcW w:w="1694" w:type="dxa"/>
          </w:tcPr>
          <w:p w14:paraId="0AF3E7A3" w14:textId="74F51079" w:rsidR="008448D0" w:rsidRDefault="00FF7CC8" w:rsidP="0037347A">
            <w:r>
              <w:t>hmi_pos_l</w:t>
            </w:r>
          </w:p>
        </w:tc>
      </w:tr>
      <w:tr w:rsidR="008448D0" w14:paraId="0C8E16BF" w14:textId="4EF88163" w:rsidTr="00870980">
        <w:tc>
          <w:tcPr>
            <w:tcW w:w="1356" w:type="dxa"/>
          </w:tcPr>
          <w:p w14:paraId="0F63594C" w14:textId="3692C46C" w:rsidR="008448D0" w:rsidRDefault="008448D0" w:rsidP="0037347A">
            <w:r>
              <w:t>22%</w:t>
            </w:r>
          </w:p>
        </w:tc>
        <w:tc>
          <w:tcPr>
            <w:tcW w:w="4961" w:type="dxa"/>
          </w:tcPr>
          <w:p w14:paraId="716573F3" w14:textId="7B760148" w:rsidR="008448D0" w:rsidRDefault="00671D0B" w:rsidP="0037347A">
            <w:r>
              <w:t>Istposition Motor rechts</w:t>
            </w:r>
          </w:p>
        </w:tc>
        <w:tc>
          <w:tcPr>
            <w:tcW w:w="1276" w:type="dxa"/>
          </w:tcPr>
          <w:p w14:paraId="5C1E2C15" w14:textId="0BD50B25" w:rsidR="008448D0" w:rsidRDefault="0024142C" w:rsidP="0037347A">
            <w:r>
              <w:t>0-100%</w:t>
            </w:r>
          </w:p>
        </w:tc>
        <w:tc>
          <w:tcPr>
            <w:tcW w:w="1694" w:type="dxa"/>
          </w:tcPr>
          <w:p w14:paraId="2E888F21" w14:textId="44F64284" w:rsidR="008448D0" w:rsidRDefault="00FF7CC8" w:rsidP="0037347A">
            <w:r>
              <w:t>hmi_pos_r</w:t>
            </w:r>
          </w:p>
        </w:tc>
      </w:tr>
      <w:tr w:rsidR="008448D0" w14:paraId="581E1DFB" w14:textId="70F5EB2E" w:rsidTr="00870980">
        <w:tc>
          <w:tcPr>
            <w:tcW w:w="1356" w:type="dxa"/>
          </w:tcPr>
          <w:p w14:paraId="420B4D31" w14:textId="73C9DB99" w:rsidR="008448D0" w:rsidRDefault="008448D0" w:rsidP="0037347A">
            <w:r>
              <w:t>33%</w:t>
            </w:r>
          </w:p>
        </w:tc>
        <w:tc>
          <w:tcPr>
            <w:tcW w:w="4961" w:type="dxa"/>
          </w:tcPr>
          <w:p w14:paraId="469D264B" w14:textId="2D2D02F6" w:rsidR="008448D0" w:rsidRDefault="00671D0B" w:rsidP="0037347A">
            <w:r>
              <w:t>Sollposition Motor links</w:t>
            </w:r>
          </w:p>
        </w:tc>
        <w:tc>
          <w:tcPr>
            <w:tcW w:w="1276" w:type="dxa"/>
          </w:tcPr>
          <w:p w14:paraId="15D2EEC1" w14:textId="071951DA" w:rsidR="008448D0" w:rsidRDefault="0024142C" w:rsidP="0037347A">
            <w:r>
              <w:t>0-100%</w:t>
            </w:r>
          </w:p>
        </w:tc>
        <w:tc>
          <w:tcPr>
            <w:tcW w:w="1694" w:type="dxa"/>
          </w:tcPr>
          <w:p w14:paraId="254C2857" w14:textId="6D29FC70" w:rsidR="008448D0" w:rsidRDefault="00FF7CC8" w:rsidP="0037347A">
            <w:r>
              <w:t>hmi_soll_l</w:t>
            </w:r>
          </w:p>
        </w:tc>
      </w:tr>
      <w:tr w:rsidR="008448D0" w14:paraId="07442B9D" w14:textId="482A7E98" w:rsidTr="00870980">
        <w:tc>
          <w:tcPr>
            <w:tcW w:w="1356" w:type="dxa"/>
          </w:tcPr>
          <w:p w14:paraId="1BAC5E6C" w14:textId="2EEEA6FD" w:rsidR="008448D0" w:rsidRDefault="00671D0B" w:rsidP="0037347A">
            <w:r>
              <w:t>44%</w:t>
            </w:r>
          </w:p>
        </w:tc>
        <w:tc>
          <w:tcPr>
            <w:tcW w:w="4961" w:type="dxa"/>
          </w:tcPr>
          <w:p w14:paraId="3EAF1945" w14:textId="339F7331" w:rsidR="008448D0" w:rsidRDefault="00671D0B" w:rsidP="0037347A">
            <w:r>
              <w:t>Sollposition Motor rechts</w:t>
            </w:r>
          </w:p>
        </w:tc>
        <w:tc>
          <w:tcPr>
            <w:tcW w:w="1276" w:type="dxa"/>
          </w:tcPr>
          <w:p w14:paraId="5E694335" w14:textId="7165CFA4" w:rsidR="008448D0" w:rsidRDefault="0024142C" w:rsidP="0037347A">
            <w:r>
              <w:t>0-100%</w:t>
            </w:r>
          </w:p>
        </w:tc>
        <w:tc>
          <w:tcPr>
            <w:tcW w:w="1694" w:type="dxa"/>
          </w:tcPr>
          <w:p w14:paraId="21475EE5" w14:textId="7F4827C5" w:rsidR="008448D0" w:rsidRDefault="00FF7CC8" w:rsidP="0037347A">
            <w:r>
              <w:t>hmi_soll_r</w:t>
            </w:r>
          </w:p>
        </w:tc>
      </w:tr>
      <w:tr w:rsidR="00671D0B" w14:paraId="3A68E161" w14:textId="77777777" w:rsidTr="00870980">
        <w:tc>
          <w:tcPr>
            <w:tcW w:w="1356" w:type="dxa"/>
          </w:tcPr>
          <w:p w14:paraId="0CACEFD7" w14:textId="4183F2D8" w:rsidR="00671D0B" w:rsidRDefault="003D734B" w:rsidP="0037347A">
            <w:r>
              <w:t>Feldname</w:t>
            </w:r>
          </w:p>
        </w:tc>
        <w:tc>
          <w:tcPr>
            <w:tcW w:w="4961" w:type="dxa"/>
          </w:tcPr>
          <w:p w14:paraId="6179C061" w14:textId="00485DA4" w:rsidR="00671D0B" w:rsidRDefault="003D734B" w:rsidP="0037347A">
            <w:r>
              <w:t>Name des geladenen Feldes</w:t>
            </w:r>
          </w:p>
        </w:tc>
        <w:tc>
          <w:tcPr>
            <w:tcW w:w="1276" w:type="dxa"/>
            <w:shd w:val="clear" w:color="auto" w:fill="FFFF00"/>
          </w:tcPr>
          <w:p w14:paraId="16D628B3" w14:textId="2AC58D9F" w:rsidR="00671D0B" w:rsidRDefault="0024142C" w:rsidP="0037347A">
            <w:r>
              <w:t>??</w:t>
            </w:r>
          </w:p>
        </w:tc>
        <w:tc>
          <w:tcPr>
            <w:tcW w:w="1694" w:type="dxa"/>
            <w:shd w:val="clear" w:color="auto" w:fill="auto"/>
          </w:tcPr>
          <w:p w14:paraId="30E41E3D" w14:textId="631AF19C" w:rsidR="00671D0B" w:rsidRDefault="00870980" w:rsidP="00870980">
            <w:pPr>
              <w:tabs>
                <w:tab w:val="left" w:pos="712"/>
              </w:tabs>
            </w:pPr>
            <w:r>
              <w:t>hmi_feldname</w:t>
            </w:r>
          </w:p>
        </w:tc>
      </w:tr>
      <w:tr w:rsidR="003D734B" w14:paraId="5F26578D" w14:textId="77777777" w:rsidTr="00870980">
        <w:tc>
          <w:tcPr>
            <w:tcW w:w="1356" w:type="dxa"/>
          </w:tcPr>
          <w:p w14:paraId="326307BC" w14:textId="0FAF0BD5" w:rsidR="003D734B" w:rsidRDefault="003D734B" w:rsidP="0037347A">
            <w:r>
              <w:t>25 km/h</w:t>
            </w:r>
          </w:p>
        </w:tc>
        <w:tc>
          <w:tcPr>
            <w:tcW w:w="4961" w:type="dxa"/>
          </w:tcPr>
          <w:p w14:paraId="1C2C9662" w14:textId="61D2257E" w:rsidR="003D734B" w:rsidRDefault="003D734B" w:rsidP="0037347A">
            <w:r>
              <w:t>aktuelle Geschwindigkeit</w:t>
            </w:r>
          </w:p>
        </w:tc>
        <w:tc>
          <w:tcPr>
            <w:tcW w:w="1276" w:type="dxa"/>
            <w:shd w:val="clear" w:color="auto" w:fill="FFFF00"/>
          </w:tcPr>
          <w:p w14:paraId="7591F455" w14:textId="1A9636CD" w:rsidR="003D734B" w:rsidRDefault="0024142C" w:rsidP="0037347A">
            <w:r>
              <w:t>??</w:t>
            </w:r>
          </w:p>
        </w:tc>
        <w:tc>
          <w:tcPr>
            <w:tcW w:w="1694" w:type="dxa"/>
            <w:shd w:val="clear" w:color="auto" w:fill="auto"/>
          </w:tcPr>
          <w:p w14:paraId="7B574CB3" w14:textId="4DD291CC" w:rsidR="003D734B" w:rsidRDefault="00870980" w:rsidP="0037347A">
            <w:r>
              <w:t>hmi_speed</w:t>
            </w:r>
          </w:p>
        </w:tc>
      </w:tr>
      <w:tr w:rsidR="003D734B" w14:paraId="586FD900" w14:textId="77777777" w:rsidTr="00870980">
        <w:tc>
          <w:tcPr>
            <w:tcW w:w="1356" w:type="dxa"/>
          </w:tcPr>
          <w:p w14:paraId="6B23636E" w14:textId="35584055" w:rsidR="003D734B" w:rsidRDefault="003D734B" w:rsidP="0037347A">
            <w:r>
              <w:t>GPS: ok</w:t>
            </w:r>
          </w:p>
        </w:tc>
        <w:tc>
          <w:tcPr>
            <w:tcW w:w="4961" w:type="dxa"/>
          </w:tcPr>
          <w:p w14:paraId="47AA50FF" w14:textId="0D9BD3CB" w:rsidR="003D734B" w:rsidRDefault="00E85274" w:rsidP="0037347A">
            <w:r>
              <w:t>Status des GPS</w:t>
            </w:r>
          </w:p>
        </w:tc>
        <w:tc>
          <w:tcPr>
            <w:tcW w:w="1276" w:type="dxa"/>
            <w:shd w:val="clear" w:color="auto" w:fill="FFFF00"/>
          </w:tcPr>
          <w:p w14:paraId="6BF21EFA" w14:textId="7CBE5467" w:rsidR="003D734B" w:rsidRDefault="0024142C" w:rsidP="0037347A">
            <w:r>
              <w:t>??</w:t>
            </w:r>
          </w:p>
        </w:tc>
        <w:tc>
          <w:tcPr>
            <w:tcW w:w="1694" w:type="dxa"/>
            <w:shd w:val="clear" w:color="auto" w:fill="auto"/>
          </w:tcPr>
          <w:p w14:paraId="429B3C94" w14:textId="735418B3" w:rsidR="003D734B" w:rsidRDefault="00870980" w:rsidP="0037347A">
            <w:r>
              <w:t>hmi_gps</w:t>
            </w:r>
          </w:p>
        </w:tc>
      </w:tr>
      <w:tr w:rsidR="00C348D0" w14:paraId="7DE839AE" w14:textId="77777777" w:rsidTr="00870980">
        <w:tc>
          <w:tcPr>
            <w:tcW w:w="1356" w:type="dxa"/>
          </w:tcPr>
          <w:p w14:paraId="1E8DA4C8" w14:textId="6DE8EE08" w:rsidR="00C348D0" w:rsidRDefault="00C348D0" w:rsidP="0037347A">
            <w:r>
              <w:t>-</w:t>
            </w:r>
          </w:p>
        </w:tc>
        <w:tc>
          <w:tcPr>
            <w:tcW w:w="4961" w:type="dxa"/>
          </w:tcPr>
          <w:p w14:paraId="3AF750EB" w14:textId="4EDBB5B1" w:rsidR="00C348D0" w:rsidRDefault="00C348D0" w:rsidP="0037347A">
            <w:r>
              <w:t>State</w:t>
            </w:r>
          </w:p>
        </w:tc>
        <w:tc>
          <w:tcPr>
            <w:tcW w:w="1276" w:type="dxa"/>
            <w:shd w:val="clear" w:color="auto" w:fill="auto"/>
          </w:tcPr>
          <w:p w14:paraId="3CE80D0E" w14:textId="7C5888D1" w:rsidR="00C348D0" w:rsidRDefault="00C628DA" w:rsidP="0037347A">
            <w:r>
              <w:t>-</w:t>
            </w:r>
          </w:p>
        </w:tc>
        <w:tc>
          <w:tcPr>
            <w:tcW w:w="1694" w:type="dxa"/>
            <w:shd w:val="clear" w:color="auto" w:fill="auto"/>
          </w:tcPr>
          <w:p w14:paraId="2D49A914" w14:textId="46CE341B" w:rsidR="00C348D0" w:rsidRDefault="00C628DA" w:rsidP="0037347A">
            <w:r>
              <w:t>hmi_state</w:t>
            </w:r>
          </w:p>
        </w:tc>
      </w:tr>
      <w:tr w:rsidR="000D754C" w14:paraId="261C1FC9" w14:textId="77777777" w:rsidTr="00870980">
        <w:tc>
          <w:tcPr>
            <w:tcW w:w="1356" w:type="dxa"/>
          </w:tcPr>
          <w:p w14:paraId="636B547B" w14:textId="77F73DB4" w:rsidR="000D754C" w:rsidRDefault="00E1565D" w:rsidP="0037347A">
            <w:r>
              <w:t>-</w:t>
            </w:r>
          </w:p>
        </w:tc>
        <w:tc>
          <w:tcPr>
            <w:tcW w:w="4961" w:type="dxa"/>
          </w:tcPr>
          <w:p w14:paraId="2794EC25" w14:textId="7BCAD2CD" w:rsidR="000D754C" w:rsidRDefault="000D754C" w:rsidP="0037347A">
            <w:r>
              <w:t>Fehler</w:t>
            </w:r>
          </w:p>
        </w:tc>
        <w:tc>
          <w:tcPr>
            <w:tcW w:w="1276" w:type="dxa"/>
            <w:shd w:val="clear" w:color="auto" w:fill="auto"/>
          </w:tcPr>
          <w:p w14:paraId="17340BC7" w14:textId="23C25B68" w:rsidR="000D754C" w:rsidRDefault="00870980" w:rsidP="0037347A">
            <w:r>
              <w:t>0x01-0x99</w:t>
            </w:r>
          </w:p>
        </w:tc>
        <w:tc>
          <w:tcPr>
            <w:tcW w:w="1694" w:type="dxa"/>
            <w:shd w:val="clear" w:color="auto" w:fill="auto"/>
          </w:tcPr>
          <w:p w14:paraId="42B49DF2" w14:textId="42C23016" w:rsidR="000D754C" w:rsidRDefault="00870980" w:rsidP="0037347A">
            <w:r>
              <w:t>hmi_fehler</w:t>
            </w:r>
          </w:p>
        </w:tc>
      </w:tr>
    </w:tbl>
    <w:p w14:paraId="71F17697" w14:textId="77777777" w:rsidR="0037347A" w:rsidRDefault="0037347A" w:rsidP="0037347A"/>
    <w:p w14:paraId="788B39A1" w14:textId="4FB2A154" w:rsidR="00F35A94" w:rsidRPr="0037347A" w:rsidRDefault="00F35A94" w:rsidP="0037347A">
      <w:r>
        <w:t>Alle Variablen sind vom Datentyp String.</w:t>
      </w:r>
    </w:p>
    <w:p w14:paraId="566E010B" w14:textId="720DB39A" w:rsidR="00CB603D" w:rsidRDefault="00E42993" w:rsidP="00E42993">
      <w:pPr>
        <w:pStyle w:val="berschrift2"/>
      </w:pPr>
      <w:r>
        <w:t>STARTUP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0"/>
        <w:gridCol w:w="4627"/>
      </w:tblGrid>
      <w:tr w:rsidR="0016314C" w14:paraId="2C001BEA" w14:textId="77777777" w:rsidTr="00503449">
        <w:tc>
          <w:tcPr>
            <w:tcW w:w="4672" w:type="dxa"/>
          </w:tcPr>
          <w:p w14:paraId="2186B4A8" w14:textId="07EB3BC0" w:rsidR="0016314C" w:rsidRDefault="0016314C" w:rsidP="0016314C">
            <w:r>
              <w:rPr>
                <w:noProof/>
              </w:rPr>
              <w:drawing>
                <wp:inline distT="0" distB="0" distL="0" distR="0" wp14:anchorId="665FF2A4" wp14:editId="09EC6445">
                  <wp:extent cx="2809982" cy="2156124"/>
                  <wp:effectExtent l="0" t="0" r="0" b="0"/>
                  <wp:docPr id="826360674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52" r="81386" b="50426"/>
                          <a:stretch/>
                        </pic:blipFill>
                        <pic:spPr bwMode="auto">
                          <a:xfrm>
                            <a:off x="0" y="0"/>
                            <a:ext cx="2840245" cy="21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tbl>
            <w:tblPr>
              <w:tblStyle w:val="Tabellenraster"/>
              <w:tblW w:w="0" w:type="auto"/>
              <w:tblLook w:val="04A0" w:firstRow="1" w:lastRow="0" w:firstColumn="1" w:lastColumn="0" w:noHBand="0" w:noVBand="1"/>
            </w:tblPr>
            <w:tblGrid>
              <w:gridCol w:w="814"/>
              <w:gridCol w:w="3622"/>
            </w:tblGrid>
            <w:tr w:rsidR="00503449" w14:paraId="68E96C98" w14:textId="77777777" w:rsidTr="00503449">
              <w:tc>
                <w:tcPr>
                  <w:tcW w:w="814" w:type="dxa"/>
                </w:tcPr>
                <w:p w14:paraId="6A824F7C" w14:textId="24187810" w:rsidR="00503449" w:rsidRPr="00503449" w:rsidRDefault="00503449" w:rsidP="0016314C">
                  <w:pPr>
                    <w:rPr>
                      <w:b/>
                      <w:bCs/>
                    </w:rPr>
                  </w:pPr>
                  <w:r w:rsidRPr="00503449">
                    <w:rPr>
                      <w:b/>
                      <w:bCs/>
                    </w:rPr>
                    <w:t>Knopf</w:t>
                  </w:r>
                </w:p>
              </w:tc>
              <w:tc>
                <w:tcPr>
                  <w:tcW w:w="3622" w:type="dxa"/>
                </w:tcPr>
                <w:p w14:paraId="24303837" w14:textId="322A8B4F" w:rsidR="00503449" w:rsidRPr="00503449" w:rsidRDefault="00503449" w:rsidP="0016314C">
                  <w:pPr>
                    <w:rPr>
                      <w:b/>
                      <w:bCs/>
                    </w:rPr>
                  </w:pPr>
                  <w:r w:rsidRPr="00503449">
                    <w:rPr>
                      <w:b/>
                      <w:bCs/>
                    </w:rPr>
                    <w:t>Funktion</w:t>
                  </w:r>
                </w:p>
              </w:tc>
            </w:tr>
            <w:tr w:rsidR="00503449" w14:paraId="365D01FC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5DF80285" w14:textId="576C0FEE" w:rsidR="00503449" w:rsidRDefault="00503449" w:rsidP="0016314C">
                  <w:r>
                    <w:t>B1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0E859976" w14:textId="678BE4A5" w:rsidR="00503449" w:rsidRDefault="00300329" w:rsidP="0016314C">
                  <w:r>
                    <w:t>-</w:t>
                  </w:r>
                </w:p>
              </w:tc>
            </w:tr>
            <w:tr w:rsidR="00503449" w14:paraId="59174D1C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2921EA47" w14:textId="4F150A49" w:rsidR="00503449" w:rsidRDefault="00503449" w:rsidP="0016314C">
                  <w:r>
                    <w:t>B2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15257572" w14:textId="7CCF8CA4" w:rsidR="00503449" w:rsidRDefault="00300329" w:rsidP="0016314C">
                  <w:r>
                    <w:t>-</w:t>
                  </w:r>
                </w:p>
              </w:tc>
            </w:tr>
            <w:tr w:rsidR="00503449" w14:paraId="6A1945C5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6DF61BF0" w14:textId="1173ADA8" w:rsidR="00503449" w:rsidRDefault="00503449" w:rsidP="0016314C">
                  <w:r>
                    <w:t>B3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159AAE31" w14:textId="415375B3" w:rsidR="00503449" w:rsidRDefault="00300329" w:rsidP="0016314C">
                  <w:r>
                    <w:t>-</w:t>
                  </w:r>
                </w:p>
              </w:tc>
            </w:tr>
            <w:tr w:rsidR="00503449" w14:paraId="0B12C628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66968AB4" w14:textId="4588F812" w:rsidR="00503449" w:rsidRDefault="00503449" w:rsidP="0016314C">
                  <w:r>
                    <w:t>B4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38540A0F" w14:textId="39D73343" w:rsidR="00503449" w:rsidRDefault="00300329" w:rsidP="0016314C">
                  <w:r>
                    <w:t>-</w:t>
                  </w:r>
                </w:p>
              </w:tc>
            </w:tr>
            <w:tr w:rsidR="00503449" w14:paraId="64142172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6A48A4CD" w14:textId="7D293A8C" w:rsidR="00503449" w:rsidRDefault="00503449" w:rsidP="0016314C">
                  <w:r>
                    <w:t>B5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7FE7361E" w14:textId="0FD66603" w:rsidR="00503449" w:rsidRDefault="00300329" w:rsidP="0016314C">
                  <w:r>
                    <w:t>-</w:t>
                  </w:r>
                </w:p>
              </w:tc>
            </w:tr>
            <w:tr w:rsidR="00503449" w14:paraId="639667D6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7F85B18C" w14:textId="40064E37" w:rsidR="00503449" w:rsidRDefault="00503449" w:rsidP="0016314C">
                  <w:r>
                    <w:t>B6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46F94344" w14:textId="2F143E4F" w:rsidR="00503449" w:rsidRDefault="00300329" w:rsidP="0016314C">
                  <w:r>
                    <w:t>-</w:t>
                  </w:r>
                </w:p>
              </w:tc>
            </w:tr>
            <w:tr w:rsidR="00503449" w14:paraId="583E4AD4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42ED0C59" w14:textId="31D18293" w:rsidR="00503449" w:rsidRDefault="00503449" w:rsidP="0016314C">
                  <w:r>
                    <w:t>B7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1AFF892D" w14:textId="36A71F89" w:rsidR="00503449" w:rsidRDefault="00300329" w:rsidP="0016314C">
                  <w:r>
                    <w:t>-</w:t>
                  </w:r>
                </w:p>
              </w:tc>
            </w:tr>
            <w:tr w:rsidR="00503449" w14:paraId="1849725E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2EB9CBDC" w14:textId="6AB5614F" w:rsidR="00503449" w:rsidRDefault="00503449" w:rsidP="0016314C">
                  <w:r>
                    <w:t>B8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28CE957C" w14:textId="4471A582" w:rsidR="00503449" w:rsidRDefault="00300329" w:rsidP="0016314C">
                  <w:r>
                    <w:t>-</w:t>
                  </w:r>
                </w:p>
              </w:tc>
            </w:tr>
            <w:tr w:rsidR="00503449" w14:paraId="6107E518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70ABF324" w14:textId="2F4DA124" w:rsidR="00503449" w:rsidRDefault="00503449" w:rsidP="0016314C">
                  <w:r>
                    <w:t>B9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0F9BA4A4" w14:textId="4C69197B" w:rsidR="00503449" w:rsidRDefault="00300329" w:rsidP="0016314C">
                  <w:r>
                    <w:t>-</w:t>
                  </w:r>
                </w:p>
              </w:tc>
            </w:tr>
          </w:tbl>
          <w:p w14:paraId="47CD59F0" w14:textId="77777777" w:rsidR="0016314C" w:rsidRDefault="0016314C" w:rsidP="0016314C"/>
        </w:tc>
      </w:tr>
    </w:tbl>
    <w:p w14:paraId="47C6DA53" w14:textId="77777777" w:rsidR="005800E2" w:rsidRDefault="005800E2" w:rsidP="005800E2"/>
    <w:p w14:paraId="524738F8" w14:textId="518072F4" w:rsidR="0000081E" w:rsidRDefault="0000081E" w:rsidP="0000081E">
      <w:pPr>
        <w:pStyle w:val="berschrift2"/>
      </w:pPr>
      <w:r>
        <w:lastRenderedPageBreak/>
        <w:t>INIT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9"/>
        <w:gridCol w:w="4628"/>
      </w:tblGrid>
      <w:tr w:rsidR="00503449" w14:paraId="4976E399" w14:textId="77777777" w:rsidTr="007B1D8B">
        <w:tc>
          <w:tcPr>
            <w:tcW w:w="4672" w:type="dxa"/>
          </w:tcPr>
          <w:p w14:paraId="7FB005A4" w14:textId="77777777" w:rsidR="00503449" w:rsidRDefault="00503449" w:rsidP="007B1D8B">
            <w:r>
              <w:rPr>
                <w:noProof/>
              </w:rPr>
              <w:drawing>
                <wp:inline distT="0" distB="0" distL="0" distR="0" wp14:anchorId="710651FA" wp14:editId="767F1F77">
                  <wp:extent cx="2809982" cy="2156124"/>
                  <wp:effectExtent l="0" t="0" r="0" b="0"/>
                  <wp:docPr id="1751973820" name="Grafik 3" descr="Ein Bild, das Text, Screenshot, Schrift, Multimedia-Software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1973820" name="Grafik 3" descr="Ein Bild, das Text, Screenshot, Schrift, Multimedia-Software enthält.&#10;&#10;KI-generierte Inhalte können fehlerhaft sein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49" t="4878" r="61037" b="50100"/>
                          <a:stretch/>
                        </pic:blipFill>
                        <pic:spPr bwMode="auto">
                          <a:xfrm>
                            <a:off x="0" y="0"/>
                            <a:ext cx="2840245" cy="21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tbl>
            <w:tblPr>
              <w:tblStyle w:val="Tabellenraster"/>
              <w:tblW w:w="0" w:type="auto"/>
              <w:tblLook w:val="04A0" w:firstRow="1" w:lastRow="0" w:firstColumn="1" w:lastColumn="0" w:noHBand="0" w:noVBand="1"/>
            </w:tblPr>
            <w:tblGrid>
              <w:gridCol w:w="814"/>
              <w:gridCol w:w="3622"/>
            </w:tblGrid>
            <w:tr w:rsidR="00503449" w14:paraId="76AB53FF" w14:textId="77777777" w:rsidTr="007B1D8B">
              <w:tc>
                <w:tcPr>
                  <w:tcW w:w="814" w:type="dxa"/>
                </w:tcPr>
                <w:p w14:paraId="1ED56E39" w14:textId="77777777" w:rsidR="00503449" w:rsidRPr="00503449" w:rsidRDefault="00503449" w:rsidP="007B1D8B">
                  <w:pPr>
                    <w:rPr>
                      <w:b/>
                      <w:bCs/>
                    </w:rPr>
                  </w:pPr>
                  <w:r w:rsidRPr="00503449">
                    <w:rPr>
                      <w:b/>
                      <w:bCs/>
                    </w:rPr>
                    <w:t>Knopf</w:t>
                  </w:r>
                </w:p>
              </w:tc>
              <w:tc>
                <w:tcPr>
                  <w:tcW w:w="3622" w:type="dxa"/>
                </w:tcPr>
                <w:p w14:paraId="7CF24E1B" w14:textId="77777777" w:rsidR="00503449" w:rsidRPr="00503449" w:rsidRDefault="00503449" w:rsidP="007B1D8B">
                  <w:pPr>
                    <w:rPr>
                      <w:b/>
                      <w:bCs/>
                    </w:rPr>
                  </w:pPr>
                  <w:r w:rsidRPr="00503449">
                    <w:rPr>
                      <w:b/>
                      <w:bCs/>
                    </w:rPr>
                    <w:t>Funktion</w:t>
                  </w:r>
                </w:p>
              </w:tc>
            </w:tr>
            <w:tr w:rsidR="00503449" w14:paraId="0FD5C79E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25C256F3" w14:textId="77777777" w:rsidR="00503449" w:rsidRDefault="00503449" w:rsidP="007B1D8B">
                  <w:r>
                    <w:t>B1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2B8E5EC0" w14:textId="77036B7E" w:rsidR="00503449" w:rsidRDefault="00300329" w:rsidP="007B1D8B">
                  <w:r>
                    <w:t>-</w:t>
                  </w:r>
                </w:p>
              </w:tc>
            </w:tr>
            <w:tr w:rsidR="00503449" w14:paraId="70398505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1757A00A" w14:textId="77777777" w:rsidR="00503449" w:rsidRDefault="00503449" w:rsidP="007B1D8B">
                  <w:r>
                    <w:t>B2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17A3567C" w14:textId="593FC732" w:rsidR="00503449" w:rsidRDefault="00300329" w:rsidP="007B1D8B">
                  <w:r>
                    <w:t>-</w:t>
                  </w:r>
                </w:p>
              </w:tc>
            </w:tr>
            <w:tr w:rsidR="00503449" w14:paraId="5EE707E7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69B116F0" w14:textId="77777777" w:rsidR="00503449" w:rsidRDefault="00503449" w:rsidP="007B1D8B">
                  <w:r>
                    <w:t>B3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49C9D46C" w14:textId="7EC99DE8" w:rsidR="00503449" w:rsidRDefault="00300329" w:rsidP="007B1D8B">
                  <w:r>
                    <w:t>-</w:t>
                  </w:r>
                </w:p>
              </w:tc>
            </w:tr>
            <w:tr w:rsidR="00503449" w14:paraId="79FEB6FA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60270C7F" w14:textId="77777777" w:rsidR="00503449" w:rsidRDefault="00503449" w:rsidP="007B1D8B">
                  <w:r>
                    <w:t>B4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55174D56" w14:textId="17BBB7D5" w:rsidR="00503449" w:rsidRDefault="00300329" w:rsidP="007B1D8B">
                  <w:r>
                    <w:t>-</w:t>
                  </w:r>
                </w:p>
              </w:tc>
            </w:tr>
            <w:tr w:rsidR="00503449" w14:paraId="6D4FB42F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3BBE93C0" w14:textId="77777777" w:rsidR="00503449" w:rsidRDefault="00503449" w:rsidP="007B1D8B">
                  <w:r>
                    <w:t>B5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1936FB34" w14:textId="1788253F" w:rsidR="00503449" w:rsidRDefault="00300329" w:rsidP="007B1D8B">
                  <w:r>
                    <w:t>-</w:t>
                  </w:r>
                </w:p>
              </w:tc>
            </w:tr>
            <w:tr w:rsidR="00503449" w14:paraId="30CA70C2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25C0550E" w14:textId="77777777" w:rsidR="00503449" w:rsidRDefault="00503449" w:rsidP="007B1D8B">
                  <w:r>
                    <w:t>B6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5E8BB5CD" w14:textId="5D09A492" w:rsidR="00503449" w:rsidRDefault="00300329" w:rsidP="007B1D8B">
                  <w:r>
                    <w:t>-</w:t>
                  </w:r>
                </w:p>
              </w:tc>
            </w:tr>
            <w:tr w:rsidR="00503449" w14:paraId="564E7BD9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6154A2E8" w14:textId="77777777" w:rsidR="00503449" w:rsidRDefault="00503449" w:rsidP="007B1D8B">
                  <w:r>
                    <w:t>B7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06FA95B9" w14:textId="55FB6834" w:rsidR="00503449" w:rsidRDefault="00300329" w:rsidP="007B1D8B">
                  <w:r>
                    <w:t>-</w:t>
                  </w:r>
                </w:p>
              </w:tc>
            </w:tr>
            <w:tr w:rsidR="00503449" w14:paraId="4EB127C2" w14:textId="77777777" w:rsidTr="007B1D8B">
              <w:tc>
                <w:tcPr>
                  <w:tcW w:w="814" w:type="dxa"/>
                </w:tcPr>
                <w:p w14:paraId="1BF22307" w14:textId="77777777" w:rsidR="00503449" w:rsidRDefault="00503449" w:rsidP="007B1D8B">
                  <w:r>
                    <w:t>B8</w:t>
                  </w:r>
                </w:p>
              </w:tc>
              <w:tc>
                <w:tcPr>
                  <w:tcW w:w="3622" w:type="dxa"/>
                </w:tcPr>
                <w:p w14:paraId="33368C4D" w14:textId="54A7F93E" w:rsidR="00503449" w:rsidRPr="00C025B6" w:rsidRDefault="00C025B6" w:rsidP="00C025B6">
                  <w:pPr>
                    <w:pStyle w:val="Listenabsatz"/>
                    <w:numPr>
                      <w:ilvl w:val="0"/>
                      <w:numId w:val="26"/>
                    </w:numPr>
                  </w:pPr>
                  <w:r>
                    <w:t>MANUAL_L</w:t>
                  </w:r>
                </w:p>
              </w:tc>
            </w:tr>
            <w:tr w:rsidR="00503449" w14:paraId="0F3D6994" w14:textId="77777777" w:rsidTr="007B1D8B">
              <w:tc>
                <w:tcPr>
                  <w:tcW w:w="814" w:type="dxa"/>
                </w:tcPr>
                <w:p w14:paraId="7D4F29BF" w14:textId="77777777" w:rsidR="00503449" w:rsidRDefault="00503449" w:rsidP="007B1D8B">
                  <w:r>
                    <w:t>B9</w:t>
                  </w:r>
                </w:p>
              </w:tc>
              <w:tc>
                <w:tcPr>
                  <w:tcW w:w="3622" w:type="dxa"/>
                </w:tcPr>
                <w:p w14:paraId="61017048" w14:textId="467AC4F8" w:rsidR="00503449" w:rsidRPr="00C025B6" w:rsidRDefault="00C025B6" w:rsidP="00C025B6">
                  <w:pPr>
                    <w:pStyle w:val="Listenabsatz"/>
                    <w:numPr>
                      <w:ilvl w:val="0"/>
                      <w:numId w:val="26"/>
                    </w:numPr>
                  </w:pPr>
                  <w:r>
                    <w:t>CALIB</w:t>
                  </w:r>
                </w:p>
              </w:tc>
            </w:tr>
          </w:tbl>
          <w:p w14:paraId="42080A10" w14:textId="77777777" w:rsidR="00503449" w:rsidRDefault="00503449" w:rsidP="007B1D8B"/>
        </w:tc>
      </w:tr>
    </w:tbl>
    <w:p w14:paraId="6E3C668D" w14:textId="77777777" w:rsidR="005800E2" w:rsidRDefault="005800E2" w:rsidP="005800E2"/>
    <w:p w14:paraId="67783A25" w14:textId="19EB2D7A" w:rsidR="00CB603D" w:rsidRDefault="00E42993" w:rsidP="00E42993">
      <w:pPr>
        <w:pStyle w:val="berschrift2"/>
      </w:pPr>
      <w:r>
        <w:t>CALIB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9"/>
        <w:gridCol w:w="4628"/>
      </w:tblGrid>
      <w:tr w:rsidR="00503449" w14:paraId="6AF3D604" w14:textId="77777777" w:rsidTr="005800E2">
        <w:tc>
          <w:tcPr>
            <w:tcW w:w="4669" w:type="dxa"/>
          </w:tcPr>
          <w:p w14:paraId="4BE57880" w14:textId="77777777" w:rsidR="00503449" w:rsidRDefault="00503449" w:rsidP="007B1D8B">
            <w:r>
              <w:rPr>
                <w:noProof/>
              </w:rPr>
              <w:drawing>
                <wp:inline distT="0" distB="0" distL="0" distR="0" wp14:anchorId="276656FC" wp14:editId="43C8EAE8">
                  <wp:extent cx="2809982" cy="2156124"/>
                  <wp:effectExtent l="0" t="0" r="0" b="0"/>
                  <wp:docPr id="2030066831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066831" name="Grafik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686" t="4649" r="40515" b="50048"/>
                          <a:stretch/>
                        </pic:blipFill>
                        <pic:spPr bwMode="auto">
                          <a:xfrm>
                            <a:off x="0" y="0"/>
                            <a:ext cx="2809982" cy="2156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8" w:type="dxa"/>
          </w:tcPr>
          <w:tbl>
            <w:tblPr>
              <w:tblStyle w:val="Tabellenraster"/>
              <w:tblW w:w="0" w:type="auto"/>
              <w:tblLook w:val="04A0" w:firstRow="1" w:lastRow="0" w:firstColumn="1" w:lastColumn="0" w:noHBand="0" w:noVBand="1"/>
            </w:tblPr>
            <w:tblGrid>
              <w:gridCol w:w="814"/>
              <w:gridCol w:w="3622"/>
            </w:tblGrid>
            <w:tr w:rsidR="00503449" w14:paraId="490BA079" w14:textId="77777777" w:rsidTr="007B1D8B">
              <w:tc>
                <w:tcPr>
                  <w:tcW w:w="814" w:type="dxa"/>
                </w:tcPr>
                <w:p w14:paraId="3D4CB612" w14:textId="77777777" w:rsidR="00503449" w:rsidRPr="00503449" w:rsidRDefault="00503449" w:rsidP="007B1D8B">
                  <w:pPr>
                    <w:rPr>
                      <w:b/>
                      <w:bCs/>
                    </w:rPr>
                  </w:pPr>
                  <w:r w:rsidRPr="00503449">
                    <w:rPr>
                      <w:b/>
                      <w:bCs/>
                    </w:rPr>
                    <w:t>Knopf</w:t>
                  </w:r>
                </w:p>
              </w:tc>
              <w:tc>
                <w:tcPr>
                  <w:tcW w:w="3622" w:type="dxa"/>
                </w:tcPr>
                <w:p w14:paraId="42F195C6" w14:textId="77777777" w:rsidR="00503449" w:rsidRPr="00503449" w:rsidRDefault="00503449" w:rsidP="007B1D8B">
                  <w:pPr>
                    <w:rPr>
                      <w:b/>
                      <w:bCs/>
                    </w:rPr>
                  </w:pPr>
                  <w:r w:rsidRPr="00503449">
                    <w:rPr>
                      <w:b/>
                      <w:bCs/>
                    </w:rPr>
                    <w:t>Funktion</w:t>
                  </w:r>
                </w:p>
              </w:tc>
            </w:tr>
            <w:tr w:rsidR="00503449" w14:paraId="7906146A" w14:textId="77777777" w:rsidTr="00A54B39">
              <w:tc>
                <w:tcPr>
                  <w:tcW w:w="814" w:type="dxa"/>
                  <w:shd w:val="clear" w:color="auto" w:fill="auto"/>
                </w:tcPr>
                <w:p w14:paraId="5E18301A" w14:textId="77777777" w:rsidR="00503449" w:rsidRDefault="00503449" w:rsidP="007B1D8B">
                  <w:r>
                    <w:t>B1</w:t>
                  </w:r>
                </w:p>
              </w:tc>
              <w:tc>
                <w:tcPr>
                  <w:tcW w:w="3622" w:type="dxa"/>
                  <w:shd w:val="clear" w:color="auto" w:fill="auto"/>
                </w:tcPr>
                <w:p w14:paraId="60FA2FBB" w14:textId="41024129" w:rsidR="00503449" w:rsidRPr="00F91515" w:rsidRDefault="00F91515" w:rsidP="00F91515">
                  <w:pPr>
                    <w:pStyle w:val="Listenabsatz"/>
                    <w:numPr>
                      <w:ilvl w:val="0"/>
                      <w:numId w:val="26"/>
                    </w:numPr>
                  </w:pPr>
                  <w:r>
                    <w:t>AUTO</w:t>
                  </w:r>
                </w:p>
              </w:tc>
            </w:tr>
            <w:tr w:rsidR="00503449" w14:paraId="03033476" w14:textId="77777777" w:rsidTr="00A54B39">
              <w:tc>
                <w:tcPr>
                  <w:tcW w:w="814" w:type="dxa"/>
                  <w:shd w:val="clear" w:color="auto" w:fill="auto"/>
                </w:tcPr>
                <w:p w14:paraId="794A0D88" w14:textId="77777777" w:rsidR="00503449" w:rsidRDefault="00503449" w:rsidP="007B1D8B">
                  <w:r>
                    <w:t>B2</w:t>
                  </w:r>
                </w:p>
              </w:tc>
              <w:tc>
                <w:tcPr>
                  <w:tcW w:w="3622" w:type="dxa"/>
                  <w:shd w:val="clear" w:color="auto" w:fill="auto"/>
                </w:tcPr>
                <w:p w14:paraId="28F61152" w14:textId="3207CF4F" w:rsidR="00503449" w:rsidRPr="00F91515" w:rsidRDefault="00F91515" w:rsidP="00F91515">
                  <w:pPr>
                    <w:pStyle w:val="Listenabsatz"/>
                    <w:numPr>
                      <w:ilvl w:val="0"/>
                      <w:numId w:val="26"/>
                    </w:numPr>
                  </w:pPr>
                  <w:r>
                    <w:t>SEMI</w:t>
                  </w:r>
                </w:p>
              </w:tc>
            </w:tr>
            <w:tr w:rsidR="00503449" w14:paraId="24D8E182" w14:textId="77777777" w:rsidTr="00A54B39">
              <w:tc>
                <w:tcPr>
                  <w:tcW w:w="814" w:type="dxa"/>
                  <w:shd w:val="clear" w:color="auto" w:fill="auto"/>
                </w:tcPr>
                <w:p w14:paraId="2D0032CA" w14:textId="77777777" w:rsidR="00503449" w:rsidRDefault="00503449" w:rsidP="007B1D8B">
                  <w:r>
                    <w:t>B3</w:t>
                  </w:r>
                </w:p>
              </w:tc>
              <w:tc>
                <w:tcPr>
                  <w:tcW w:w="3622" w:type="dxa"/>
                  <w:shd w:val="clear" w:color="auto" w:fill="auto"/>
                </w:tcPr>
                <w:p w14:paraId="7BA93165" w14:textId="119B28C9" w:rsidR="00503449" w:rsidRPr="00F91515" w:rsidRDefault="00F91515" w:rsidP="00F91515">
                  <w:pPr>
                    <w:pStyle w:val="Listenabsatz"/>
                    <w:numPr>
                      <w:ilvl w:val="0"/>
                      <w:numId w:val="26"/>
                    </w:numPr>
                  </w:pPr>
                  <w:r>
                    <w:t>MANUAL_L</w:t>
                  </w:r>
                </w:p>
              </w:tc>
            </w:tr>
            <w:tr w:rsidR="00503449" w14:paraId="749E1608" w14:textId="77777777" w:rsidTr="00A54B39">
              <w:tc>
                <w:tcPr>
                  <w:tcW w:w="814" w:type="dxa"/>
                  <w:shd w:val="clear" w:color="auto" w:fill="auto"/>
                </w:tcPr>
                <w:p w14:paraId="2F500EC5" w14:textId="77777777" w:rsidR="00503449" w:rsidRDefault="00503449" w:rsidP="007B1D8B">
                  <w:r>
                    <w:t>B4</w:t>
                  </w:r>
                </w:p>
              </w:tc>
              <w:tc>
                <w:tcPr>
                  <w:tcW w:w="3622" w:type="dxa"/>
                  <w:shd w:val="clear" w:color="auto" w:fill="auto"/>
                </w:tcPr>
                <w:p w14:paraId="2D536D8A" w14:textId="5EABA416" w:rsidR="00503449" w:rsidRPr="00031DD4" w:rsidRDefault="00F91515" w:rsidP="00031DD4">
                  <w:pPr>
                    <w:pStyle w:val="Listenabsatz"/>
                    <w:numPr>
                      <w:ilvl w:val="0"/>
                      <w:numId w:val="26"/>
                    </w:numPr>
                  </w:pPr>
                  <w:r>
                    <w:t>EDGE_L</w:t>
                  </w:r>
                </w:p>
              </w:tc>
            </w:tr>
            <w:tr w:rsidR="00503449" w14:paraId="1EBBAAF0" w14:textId="77777777" w:rsidTr="00A54B39">
              <w:tc>
                <w:tcPr>
                  <w:tcW w:w="814" w:type="dxa"/>
                  <w:shd w:val="clear" w:color="auto" w:fill="auto"/>
                </w:tcPr>
                <w:p w14:paraId="6FC01502" w14:textId="77777777" w:rsidR="00503449" w:rsidRDefault="00503449" w:rsidP="007B1D8B">
                  <w:r>
                    <w:t>B5</w:t>
                  </w:r>
                </w:p>
              </w:tc>
              <w:tc>
                <w:tcPr>
                  <w:tcW w:w="3622" w:type="dxa"/>
                  <w:shd w:val="clear" w:color="auto" w:fill="auto"/>
                </w:tcPr>
                <w:p w14:paraId="33D734E7" w14:textId="77777777" w:rsidR="00503449" w:rsidRDefault="00031DD4" w:rsidP="00031DD4">
                  <w:pPr>
                    <w:ind w:left="567" w:hanging="567"/>
                  </w:pPr>
                  <w:r>
                    <w:t>vend_prov speichern</w:t>
                  </w:r>
                </w:p>
                <w:p w14:paraId="36F2E158" w14:textId="651F79EC" w:rsidR="00031DD4" w:rsidRPr="00031DD4" w:rsidRDefault="00031DD4" w:rsidP="00031DD4">
                  <w:pPr>
                    <w:pStyle w:val="Listenabsatz"/>
                    <w:numPr>
                      <w:ilvl w:val="0"/>
                      <w:numId w:val="26"/>
                    </w:numPr>
                  </w:pPr>
                  <w:r>
                    <w:t>MANUAL_L</w:t>
                  </w:r>
                </w:p>
              </w:tc>
            </w:tr>
            <w:tr w:rsidR="00503449" w14:paraId="68E24A36" w14:textId="77777777" w:rsidTr="007B1D8B">
              <w:tc>
                <w:tcPr>
                  <w:tcW w:w="814" w:type="dxa"/>
                </w:tcPr>
                <w:p w14:paraId="209974FC" w14:textId="77777777" w:rsidR="00503449" w:rsidRDefault="00503449" w:rsidP="007B1D8B">
                  <w:r>
                    <w:t>B6</w:t>
                  </w:r>
                </w:p>
              </w:tc>
              <w:tc>
                <w:tcPr>
                  <w:tcW w:w="3622" w:type="dxa"/>
                </w:tcPr>
                <w:p w14:paraId="3A299913" w14:textId="48B599FC" w:rsidR="00503449" w:rsidRDefault="00F23DD3" w:rsidP="007B1D8B">
                  <w:r>
                    <w:t>inkrementieren vend_prov</w:t>
                  </w:r>
                </w:p>
              </w:tc>
            </w:tr>
            <w:tr w:rsidR="00503449" w14:paraId="21156901" w14:textId="77777777" w:rsidTr="007B1D8B">
              <w:tc>
                <w:tcPr>
                  <w:tcW w:w="814" w:type="dxa"/>
                </w:tcPr>
                <w:p w14:paraId="4C45F16D" w14:textId="77777777" w:rsidR="00503449" w:rsidRDefault="00503449" w:rsidP="007B1D8B">
                  <w:r>
                    <w:t>B7</w:t>
                  </w:r>
                </w:p>
              </w:tc>
              <w:tc>
                <w:tcPr>
                  <w:tcW w:w="3622" w:type="dxa"/>
                </w:tcPr>
                <w:p w14:paraId="324BCD72" w14:textId="6691DBD2" w:rsidR="00503449" w:rsidRDefault="00F23DD3" w:rsidP="007B1D8B">
                  <w:r>
                    <w:t>dekrementieren vend_prov</w:t>
                  </w:r>
                </w:p>
              </w:tc>
            </w:tr>
            <w:tr w:rsidR="00503449" w14:paraId="4F992EE6" w14:textId="77777777" w:rsidTr="007B1D8B">
              <w:tc>
                <w:tcPr>
                  <w:tcW w:w="814" w:type="dxa"/>
                </w:tcPr>
                <w:p w14:paraId="4D6A15FE" w14:textId="77777777" w:rsidR="00503449" w:rsidRDefault="00503449" w:rsidP="007B1D8B">
                  <w:r>
                    <w:t>B8</w:t>
                  </w:r>
                </w:p>
              </w:tc>
              <w:tc>
                <w:tcPr>
                  <w:tcW w:w="3622" w:type="dxa"/>
                </w:tcPr>
                <w:p w14:paraId="79DA87D0" w14:textId="34045577" w:rsidR="00503449" w:rsidRDefault="00BC3C5C" w:rsidP="007B1D8B">
                  <w:r>
                    <w:t>-</w:t>
                  </w:r>
                </w:p>
              </w:tc>
            </w:tr>
            <w:tr w:rsidR="00503449" w14:paraId="6CC05BEB" w14:textId="77777777" w:rsidTr="007B1D8B">
              <w:tc>
                <w:tcPr>
                  <w:tcW w:w="814" w:type="dxa"/>
                </w:tcPr>
                <w:p w14:paraId="42A8FC9B" w14:textId="77777777" w:rsidR="00503449" w:rsidRDefault="00503449" w:rsidP="007B1D8B">
                  <w:r>
                    <w:t>B9</w:t>
                  </w:r>
                </w:p>
              </w:tc>
              <w:tc>
                <w:tcPr>
                  <w:tcW w:w="3622" w:type="dxa"/>
                </w:tcPr>
                <w:p w14:paraId="67EF91FC" w14:textId="050F56CF" w:rsidR="00503449" w:rsidRPr="00BC3C5C" w:rsidRDefault="00BC3C5C" w:rsidP="00BC3C5C">
                  <w:pPr>
                    <w:ind w:left="567" w:hanging="567"/>
                  </w:pPr>
                  <w:r w:rsidRPr="00BC3C5C">
                    <w:t>Motor links auf vend_prov fahren</w:t>
                  </w:r>
                </w:p>
              </w:tc>
            </w:tr>
          </w:tbl>
          <w:p w14:paraId="2A932B60" w14:textId="77777777" w:rsidR="00503449" w:rsidRDefault="00503449" w:rsidP="007B1D8B"/>
        </w:tc>
      </w:tr>
    </w:tbl>
    <w:p w14:paraId="2B55BD8F" w14:textId="77777777" w:rsidR="005800E2" w:rsidRDefault="005800E2" w:rsidP="005800E2"/>
    <w:p w14:paraId="063A803E" w14:textId="616C5255" w:rsidR="00E42993" w:rsidRDefault="00E42993" w:rsidP="00E42993">
      <w:pPr>
        <w:pStyle w:val="berschrift2"/>
      </w:pPr>
      <w:r>
        <w:t>MANUAL</w:t>
      </w:r>
      <w:r w:rsidR="00503449">
        <w:t>_L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0"/>
        <w:gridCol w:w="4627"/>
      </w:tblGrid>
      <w:tr w:rsidR="00503449" w14:paraId="6BC2EEF4" w14:textId="77777777" w:rsidTr="00503449">
        <w:tc>
          <w:tcPr>
            <w:tcW w:w="4670" w:type="dxa"/>
          </w:tcPr>
          <w:p w14:paraId="38FEA230" w14:textId="48CDA63B" w:rsidR="00503449" w:rsidRDefault="00D33D86" w:rsidP="007B1D8B">
            <w:r>
              <w:rPr>
                <w:noProof/>
              </w:rPr>
              <w:drawing>
                <wp:inline distT="0" distB="0" distL="0" distR="0" wp14:anchorId="146F0C03" wp14:editId="304141DE">
                  <wp:extent cx="2809982" cy="2156124"/>
                  <wp:effectExtent l="0" t="0" r="0" b="0"/>
                  <wp:docPr id="163566988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066831" name="Grafik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518" t="55952" r="81551" b="-1662"/>
                          <a:stretch/>
                        </pic:blipFill>
                        <pic:spPr bwMode="auto">
                          <a:xfrm>
                            <a:off x="0" y="0"/>
                            <a:ext cx="2809982" cy="2156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7" w:type="dxa"/>
          </w:tcPr>
          <w:tbl>
            <w:tblPr>
              <w:tblStyle w:val="Tabellenraster"/>
              <w:tblW w:w="0" w:type="auto"/>
              <w:tblLook w:val="04A0" w:firstRow="1" w:lastRow="0" w:firstColumn="1" w:lastColumn="0" w:noHBand="0" w:noVBand="1"/>
            </w:tblPr>
            <w:tblGrid>
              <w:gridCol w:w="814"/>
              <w:gridCol w:w="3622"/>
            </w:tblGrid>
            <w:tr w:rsidR="00503449" w14:paraId="357B2EA4" w14:textId="77777777" w:rsidTr="007B1D8B">
              <w:tc>
                <w:tcPr>
                  <w:tcW w:w="814" w:type="dxa"/>
                </w:tcPr>
                <w:p w14:paraId="1BA0EAC0" w14:textId="77777777" w:rsidR="00503449" w:rsidRPr="00503449" w:rsidRDefault="00503449" w:rsidP="007B1D8B">
                  <w:pPr>
                    <w:rPr>
                      <w:b/>
                      <w:bCs/>
                    </w:rPr>
                  </w:pPr>
                  <w:r w:rsidRPr="00503449">
                    <w:rPr>
                      <w:b/>
                      <w:bCs/>
                    </w:rPr>
                    <w:t>Knopf</w:t>
                  </w:r>
                </w:p>
              </w:tc>
              <w:tc>
                <w:tcPr>
                  <w:tcW w:w="3622" w:type="dxa"/>
                </w:tcPr>
                <w:p w14:paraId="075A7D07" w14:textId="77777777" w:rsidR="00503449" w:rsidRPr="00503449" w:rsidRDefault="00503449" w:rsidP="007B1D8B">
                  <w:pPr>
                    <w:rPr>
                      <w:b/>
                      <w:bCs/>
                    </w:rPr>
                  </w:pPr>
                  <w:r w:rsidRPr="00503449">
                    <w:rPr>
                      <w:b/>
                      <w:bCs/>
                    </w:rPr>
                    <w:t>Funktion</w:t>
                  </w:r>
                </w:p>
              </w:tc>
            </w:tr>
            <w:tr w:rsidR="00503449" w14:paraId="1C1B6FE8" w14:textId="77777777" w:rsidTr="007B1D8B">
              <w:tc>
                <w:tcPr>
                  <w:tcW w:w="814" w:type="dxa"/>
                </w:tcPr>
                <w:p w14:paraId="51B90CCA" w14:textId="77777777" w:rsidR="00503449" w:rsidRDefault="00503449" w:rsidP="007B1D8B">
                  <w:r>
                    <w:t>B1</w:t>
                  </w:r>
                </w:p>
              </w:tc>
              <w:tc>
                <w:tcPr>
                  <w:tcW w:w="3622" w:type="dxa"/>
                </w:tcPr>
                <w:p w14:paraId="432C7899" w14:textId="7C1A4CF1" w:rsidR="00503449" w:rsidRPr="00110D55" w:rsidRDefault="00110D55" w:rsidP="00110D55">
                  <w:pPr>
                    <w:pStyle w:val="Listenabsatz"/>
                    <w:numPr>
                      <w:ilvl w:val="0"/>
                      <w:numId w:val="26"/>
                    </w:numPr>
                  </w:pPr>
                  <w:r>
                    <w:t>AUTO</w:t>
                  </w:r>
                </w:p>
              </w:tc>
            </w:tr>
            <w:tr w:rsidR="00503449" w14:paraId="50DB6551" w14:textId="77777777" w:rsidTr="007B1D8B">
              <w:tc>
                <w:tcPr>
                  <w:tcW w:w="814" w:type="dxa"/>
                </w:tcPr>
                <w:p w14:paraId="63A0E774" w14:textId="77777777" w:rsidR="00503449" w:rsidRDefault="00503449" w:rsidP="007B1D8B">
                  <w:r>
                    <w:t>B2</w:t>
                  </w:r>
                </w:p>
              </w:tc>
              <w:tc>
                <w:tcPr>
                  <w:tcW w:w="3622" w:type="dxa"/>
                </w:tcPr>
                <w:p w14:paraId="2EDC349E" w14:textId="7F02E555" w:rsidR="00503449" w:rsidRPr="00110D55" w:rsidRDefault="00110D55" w:rsidP="00110D55">
                  <w:pPr>
                    <w:pStyle w:val="Listenabsatz"/>
                    <w:numPr>
                      <w:ilvl w:val="0"/>
                      <w:numId w:val="26"/>
                    </w:numPr>
                  </w:pPr>
                  <w:r>
                    <w:t>SEMI</w:t>
                  </w:r>
                </w:p>
              </w:tc>
            </w:tr>
            <w:tr w:rsidR="00503449" w14:paraId="10F83BC7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0BCABF0D" w14:textId="77777777" w:rsidR="00503449" w:rsidRDefault="00503449" w:rsidP="007B1D8B">
                  <w:r>
                    <w:t>B3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7C101B67" w14:textId="6D62489A" w:rsidR="00503449" w:rsidRDefault="00FD5F07" w:rsidP="007B1D8B">
                  <w:r>
                    <w:t>-</w:t>
                  </w:r>
                </w:p>
              </w:tc>
            </w:tr>
            <w:tr w:rsidR="00503449" w14:paraId="1DF22EE5" w14:textId="77777777" w:rsidTr="007B1D8B">
              <w:tc>
                <w:tcPr>
                  <w:tcW w:w="814" w:type="dxa"/>
                </w:tcPr>
                <w:p w14:paraId="1E19F06D" w14:textId="77777777" w:rsidR="00503449" w:rsidRDefault="00503449" w:rsidP="007B1D8B">
                  <w:r>
                    <w:t>B4</w:t>
                  </w:r>
                </w:p>
              </w:tc>
              <w:tc>
                <w:tcPr>
                  <w:tcW w:w="3622" w:type="dxa"/>
                </w:tcPr>
                <w:p w14:paraId="642942BD" w14:textId="138FAF38" w:rsidR="00503449" w:rsidRPr="00FD5F07" w:rsidRDefault="00FD5F07" w:rsidP="00FD5F07">
                  <w:pPr>
                    <w:pStyle w:val="Listenabsatz"/>
                    <w:numPr>
                      <w:ilvl w:val="0"/>
                      <w:numId w:val="26"/>
                    </w:numPr>
                  </w:pPr>
                  <w:r>
                    <w:t>EDGE_L</w:t>
                  </w:r>
                </w:p>
              </w:tc>
            </w:tr>
            <w:tr w:rsidR="00503449" w14:paraId="46DF12E3" w14:textId="77777777" w:rsidTr="007B1D8B">
              <w:tc>
                <w:tcPr>
                  <w:tcW w:w="814" w:type="dxa"/>
                </w:tcPr>
                <w:p w14:paraId="6EFDBFAF" w14:textId="77777777" w:rsidR="00503449" w:rsidRDefault="00503449" w:rsidP="007B1D8B">
                  <w:r>
                    <w:t>B5</w:t>
                  </w:r>
                </w:p>
              </w:tc>
              <w:tc>
                <w:tcPr>
                  <w:tcW w:w="3622" w:type="dxa"/>
                </w:tcPr>
                <w:p w14:paraId="17AF9B22" w14:textId="04D6EFF9" w:rsidR="00503449" w:rsidRPr="00FD5F07" w:rsidRDefault="00FD5F07" w:rsidP="00FD5F07">
                  <w:pPr>
                    <w:pStyle w:val="Listenabsatz"/>
                    <w:numPr>
                      <w:ilvl w:val="0"/>
                      <w:numId w:val="26"/>
                    </w:numPr>
                  </w:pPr>
                  <w:r>
                    <w:t>CALIB</w:t>
                  </w:r>
                </w:p>
              </w:tc>
            </w:tr>
            <w:tr w:rsidR="00503449" w14:paraId="34A12C53" w14:textId="77777777" w:rsidTr="007B1D8B">
              <w:tc>
                <w:tcPr>
                  <w:tcW w:w="814" w:type="dxa"/>
                </w:tcPr>
                <w:p w14:paraId="76E45665" w14:textId="77777777" w:rsidR="00503449" w:rsidRDefault="00503449" w:rsidP="007B1D8B">
                  <w:r>
                    <w:t>B6</w:t>
                  </w:r>
                </w:p>
              </w:tc>
              <w:tc>
                <w:tcPr>
                  <w:tcW w:w="3622" w:type="dxa"/>
                </w:tcPr>
                <w:p w14:paraId="30D348EB" w14:textId="5818A788" w:rsidR="00503449" w:rsidRDefault="00E55AAC" w:rsidP="007B1D8B">
                  <w:r>
                    <w:t>Motor links öffnen</w:t>
                  </w:r>
                </w:p>
              </w:tc>
            </w:tr>
            <w:tr w:rsidR="00503449" w14:paraId="4A41A6C7" w14:textId="77777777" w:rsidTr="007B1D8B">
              <w:tc>
                <w:tcPr>
                  <w:tcW w:w="814" w:type="dxa"/>
                </w:tcPr>
                <w:p w14:paraId="262E3489" w14:textId="77777777" w:rsidR="00503449" w:rsidRDefault="00503449" w:rsidP="007B1D8B">
                  <w:r>
                    <w:t>B7</w:t>
                  </w:r>
                </w:p>
              </w:tc>
              <w:tc>
                <w:tcPr>
                  <w:tcW w:w="3622" w:type="dxa"/>
                </w:tcPr>
                <w:p w14:paraId="55A23114" w14:textId="2E4ED34C" w:rsidR="00503449" w:rsidRDefault="00E55AAC" w:rsidP="007B1D8B">
                  <w:r>
                    <w:t>Motor links schliessen</w:t>
                  </w:r>
                </w:p>
              </w:tc>
            </w:tr>
            <w:tr w:rsidR="00503449" w14:paraId="5D2A63F3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53A80A51" w14:textId="77777777" w:rsidR="00503449" w:rsidRDefault="00503449" w:rsidP="007B1D8B">
                  <w:r>
                    <w:t>B8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70A0A016" w14:textId="210CC595" w:rsidR="00503449" w:rsidRDefault="00E55AAC" w:rsidP="007B1D8B">
                  <w:r>
                    <w:t>-</w:t>
                  </w:r>
                </w:p>
              </w:tc>
            </w:tr>
            <w:tr w:rsidR="00503449" w14:paraId="553A5C29" w14:textId="77777777" w:rsidTr="007B1D8B">
              <w:tc>
                <w:tcPr>
                  <w:tcW w:w="814" w:type="dxa"/>
                </w:tcPr>
                <w:p w14:paraId="3E495A23" w14:textId="77777777" w:rsidR="00503449" w:rsidRDefault="00503449" w:rsidP="007B1D8B">
                  <w:r>
                    <w:t>B9</w:t>
                  </w:r>
                </w:p>
              </w:tc>
              <w:tc>
                <w:tcPr>
                  <w:tcW w:w="3622" w:type="dxa"/>
                </w:tcPr>
                <w:p w14:paraId="1F13CA08" w14:textId="1E4FD6CD" w:rsidR="00503449" w:rsidRPr="00E55AAC" w:rsidRDefault="00E55AAC" w:rsidP="00E55AAC">
                  <w:pPr>
                    <w:pStyle w:val="Listenabsatz"/>
                    <w:numPr>
                      <w:ilvl w:val="0"/>
                      <w:numId w:val="26"/>
                    </w:numPr>
                  </w:pPr>
                  <w:r>
                    <w:t>MANUAL_R</w:t>
                  </w:r>
                </w:p>
              </w:tc>
            </w:tr>
          </w:tbl>
          <w:p w14:paraId="3AEE8722" w14:textId="77777777" w:rsidR="00503449" w:rsidRDefault="00503449" w:rsidP="007B1D8B"/>
        </w:tc>
      </w:tr>
    </w:tbl>
    <w:p w14:paraId="1355DB70" w14:textId="77777777" w:rsidR="005800E2" w:rsidRDefault="005800E2" w:rsidP="005800E2"/>
    <w:p w14:paraId="007BCA13" w14:textId="6C0D81E4" w:rsidR="00503449" w:rsidRDefault="00503449" w:rsidP="00503449">
      <w:pPr>
        <w:pStyle w:val="berschrift2"/>
      </w:pPr>
      <w:r>
        <w:lastRenderedPageBreak/>
        <w:t>MANUAL_R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9"/>
        <w:gridCol w:w="4628"/>
      </w:tblGrid>
      <w:tr w:rsidR="00503449" w14:paraId="77BA276D" w14:textId="77777777" w:rsidTr="005800E2">
        <w:tc>
          <w:tcPr>
            <w:tcW w:w="4669" w:type="dxa"/>
          </w:tcPr>
          <w:p w14:paraId="2803D8BA" w14:textId="19F4DACE" w:rsidR="00503449" w:rsidRDefault="00D33D86" w:rsidP="007B1D8B">
            <w:r>
              <w:rPr>
                <w:noProof/>
              </w:rPr>
              <w:drawing>
                <wp:inline distT="0" distB="0" distL="0" distR="0" wp14:anchorId="617ADC10" wp14:editId="38D38151">
                  <wp:extent cx="2809982" cy="2156124"/>
                  <wp:effectExtent l="0" t="0" r="0" b="0"/>
                  <wp:docPr id="1128918190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066831" name="Grafik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221" t="55612" r="60812" b="-1322"/>
                          <a:stretch/>
                        </pic:blipFill>
                        <pic:spPr bwMode="auto">
                          <a:xfrm>
                            <a:off x="0" y="0"/>
                            <a:ext cx="2809982" cy="2156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8" w:type="dxa"/>
          </w:tcPr>
          <w:tbl>
            <w:tblPr>
              <w:tblStyle w:val="Tabellenraster"/>
              <w:tblW w:w="0" w:type="auto"/>
              <w:tblLook w:val="04A0" w:firstRow="1" w:lastRow="0" w:firstColumn="1" w:lastColumn="0" w:noHBand="0" w:noVBand="1"/>
            </w:tblPr>
            <w:tblGrid>
              <w:gridCol w:w="814"/>
              <w:gridCol w:w="3622"/>
            </w:tblGrid>
            <w:tr w:rsidR="00503449" w14:paraId="7F025D01" w14:textId="77777777" w:rsidTr="007B1D8B">
              <w:tc>
                <w:tcPr>
                  <w:tcW w:w="814" w:type="dxa"/>
                </w:tcPr>
                <w:p w14:paraId="369E164A" w14:textId="77777777" w:rsidR="00503449" w:rsidRPr="00503449" w:rsidRDefault="00503449" w:rsidP="007B1D8B">
                  <w:pPr>
                    <w:rPr>
                      <w:b/>
                      <w:bCs/>
                    </w:rPr>
                  </w:pPr>
                  <w:r w:rsidRPr="00503449">
                    <w:rPr>
                      <w:b/>
                      <w:bCs/>
                    </w:rPr>
                    <w:t>Knopf</w:t>
                  </w:r>
                </w:p>
              </w:tc>
              <w:tc>
                <w:tcPr>
                  <w:tcW w:w="3622" w:type="dxa"/>
                </w:tcPr>
                <w:p w14:paraId="69C9D522" w14:textId="77777777" w:rsidR="00503449" w:rsidRPr="00503449" w:rsidRDefault="00503449" w:rsidP="007B1D8B">
                  <w:pPr>
                    <w:rPr>
                      <w:b/>
                      <w:bCs/>
                    </w:rPr>
                  </w:pPr>
                  <w:r w:rsidRPr="00503449">
                    <w:rPr>
                      <w:b/>
                      <w:bCs/>
                    </w:rPr>
                    <w:t>Funktion</w:t>
                  </w:r>
                </w:p>
              </w:tc>
            </w:tr>
            <w:tr w:rsidR="00E55AAC" w14:paraId="2FAA0DFE" w14:textId="77777777" w:rsidTr="007B1D8B">
              <w:tc>
                <w:tcPr>
                  <w:tcW w:w="814" w:type="dxa"/>
                </w:tcPr>
                <w:p w14:paraId="18B6DF89" w14:textId="77777777" w:rsidR="00E55AAC" w:rsidRDefault="00E55AAC" w:rsidP="00E55AAC">
                  <w:r>
                    <w:t>B1</w:t>
                  </w:r>
                </w:p>
              </w:tc>
              <w:tc>
                <w:tcPr>
                  <w:tcW w:w="3622" w:type="dxa"/>
                </w:tcPr>
                <w:p w14:paraId="3AAA3B19" w14:textId="0F63D19F" w:rsidR="00E55AAC" w:rsidRPr="00A172CC" w:rsidRDefault="00E55AAC" w:rsidP="00A172CC">
                  <w:pPr>
                    <w:pStyle w:val="Listenabsatz"/>
                    <w:numPr>
                      <w:ilvl w:val="0"/>
                      <w:numId w:val="26"/>
                    </w:numPr>
                  </w:pPr>
                  <w:r w:rsidRPr="00A172CC">
                    <w:t>AUTO</w:t>
                  </w:r>
                </w:p>
              </w:tc>
            </w:tr>
            <w:tr w:rsidR="00E55AAC" w14:paraId="3D5923A2" w14:textId="77777777" w:rsidTr="007B1D8B">
              <w:tc>
                <w:tcPr>
                  <w:tcW w:w="814" w:type="dxa"/>
                </w:tcPr>
                <w:p w14:paraId="29E78FEF" w14:textId="77777777" w:rsidR="00E55AAC" w:rsidRDefault="00E55AAC" w:rsidP="00E55AAC">
                  <w:r>
                    <w:t>B2</w:t>
                  </w:r>
                </w:p>
              </w:tc>
              <w:tc>
                <w:tcPr>
                  <w:tcW w:w="3622" w:type="dxa"/>
                </w:tcPr>
                <w:p w14:paraId="33898251" w14:textId="2C913755" w:rsidR="00E55AAC" w:rsidRPr="00A172CC" w:rsidRDefault="00E55AAC" w:rsidP="00A172CC">
                  <w:pPr>
                    <w:pStyle w:val="Listenabsatz"/>
                    <w:numPr>
                      <w:ilvl w:val="0"/>
                      <w:numId w:val="26"/>
                    </w:numPr>
                  </w:pPr>
                  <w:r w:rsidRPr="00A172CC">
                    <w:t>SEMI</w:t>
                  </w:r>
                </w:p>
              </w:tc>
            </w:tr>
            <w:tr w:rsidR="00E55AAC" w14:paraId="190A5ACE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1FB8DF43" w14:textId="77777777" w:rsidR="00E55AAC" w:rsidRDefault="00E55AAC" w:rsidP="00E55AAC">
                  <w:r>
                    <w:t>B3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1259C5EA" w14:textId="2047580F" w:rsidR="00E55AAC" w:rsidRDefault="00E55AAC" w:rsidP="00E55AAC">
                  <w:r>
                    <w:t>-</w:t>
                  </w:r>
                </w:p>
              </w:tc>
            </w:tr>
            <w:tr w:rsidR="00E55AAC" w14:paraId="1588056C" w14:textId="77777777" w:rsidTr="007B1D8B">
              <w:tc>
                <w:tcPr>
                  <w:tcW w:w="814" w:type="dxa"/>
                </w:tcPr>
                <w:p w14:paraId="3D4A5E89" w14:textId="77777777" w:rsidR="00E55AAC" w:rsidRDefault="00E55AAC" w:rsidP="00E55AAC">
                  <w:r>
                    <w:t>B4</w:t>
                  </w:r>
                </w:p>
              </w:tc>
              <w:tc>
                <w:tcPr>
                  <w:tcW w:w="3622" w:type="dxa"/>
                </w:tcPr>
                <w:p w14:paraId="69199578" w14:textId="2061ADE2" w:rsidR="00E55AAC" w:rsidRPr="00A172CC" w:rsidRDefault="00E55AAC" w:rsidP="00A172CC">
                  <w:pPr>
                    <w:pStyle w:val="Listenabsatz"/>
                    <w:numPr>
                      <w:ilvl w:val="0"/>
                      <w:numId w:val="26"/>
                    </w:numPr>
                  </w:pPr>
                  <w:r w:rsidRPr="00A172CC">
                    <w:t>EDGE_L</w:t>
                  </w:r>
                </w:p>
              </w:tc>
            </w:tr>
            <w:tr w:rsidR="00E55AAC" w14:paraId="5F776C52" w14:textId="77777777" w:rsidTr="007B1D8B">
              <w:tc>
                <w:tcPr>
                  <w:tcW w:w="814" w:type="dxa"/>
                </w:tcPr>
                <w:p w14:paraId="1E44B822" w14:textId="77777777" w:rsidR="00E55AAC" w:rsidRDefault="00E55AAC" w:rsidP="00E55AAC">
                  <w:r>
                    <w:t>B5</w:t>
                  </w:r>
                </w:p>
              </w:tc>
              <w:tc>
                <w:tcPr>
                  <w:tcW w:w="3622" w:type="dxa"/>
                </w:tcPr>
                <w:p w14:paraId="4D58B729" w14:textId="6227795A" w:rsidR="00E55AAC" w:rsidRPr="00A172CC" w:rsidRDefault="00E55AAC" w:rsidP="00A172CC">
                  <w:pPr>
                    <w:pStyle w:val="Listenabsatz"/>
                    <w:numPr>
                      <w:ilvl w:val="0"/>
                      <w:numId w:val="26"/>
                    </w:numPr>
                  </w:pPr>
                  <w:r w:rsidRPr="00A172CC">
                    <w:t>CALIB</w:t>
                  </w:r>
                </w:p>
              </w:tc>
            </w:tr>
            <w:tr w:rsidR="00E55AAC" w14:paraId="623567FA" w14:textId="77777777" w:rsidTr="007B1D8B">
              <w:tc>
                <w:tcPr>
                  <w:tcW w:w="814" w:type="dxa"/>
                </w:tcPr>
                <w:p w14:paraId="03836A1F" w14:textId="77777777" w:rsidR="00E55AAC" w:rsidRDefault="00E55AAC" w:rsidP="00E55AAC">
                  <w:r>
                    <w:t>B6</w:t>
                  </w:r>
                </w:p>
              </w:tc>
              <w:tc>
                <w:tcPr>
                  <w:tcW w:w="3622" w:type="dxa"/>
                </w:tcPr>
                <w:p w14:paraId="638AE30D" w14:textId="5216BFB9" w:rsidR="00E55AAC" w:rsidRDefault="00E55AAC" w:rsidP="00E55AAC">
                  <w:r>
                    <w:t>Motor rechts öffnen</w:t>
                  </w:r>
                </w:p>
              </w:tc>
            </w:tr>
            <w:tr w:rsidR="00E55AAC" w14:paraId="10904FF6" w14:textId="77777777" w:rsidTr="007B1D8B">
              <w:tc>
                <w:tcPr>
                  <w:tcW w:w="814" w:type="dxa"/>
                </w:tcPr>
                <w:p w14:paraId="35E2BE22" w14:textId="77777777" w:rsidR="00E55AAC" w:rsidRDefault="00E55AAC" w:rsidP="00E55AAC">
                  <w:r>
                    <w:t>B7</w:t>
                  </w:r>
                </w:p>
              </w:tc>
              <w:tc>
                <w:tcPr>
                  <w:tcW w:w="3622" w:type="dxa"/>
                </w:tcPr>
                <w:p w14:paraId="56A4EFCC" w14:textId="715507D9" w:rsidR="00E55AAC" w:rsidRDefault="00E55AAC" w:rsidP="00E55AAC">
                  <w:r>
                    <w:t>Motor rechts schliessen</w:t>
                  </w:r>
                </w:p>
              </w:tc>
            </w:tr>
            <w:tr w:rsidR="00E55AAC" w14:paraId="0D206C61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0B584499" w14:textId="77777777" w:rsidR="00E55AAC" w:rsidRDefault="00E55AAC" w:rsidP="00E55AAC">
                  <w:r>
                    <w:t>B8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544C45D9" w14:textId="1C06EC87" w:rsidR="00E55AAC" w:rsidRDefault="00E55AAC" w:rsidP="00E55AAC">
                  <w:r>
                    <w:t>-</w:t>
                  </w:r>
                </w:p>
              </w:tc>
            </w:tr>
            <w:tr w:rsidR="00E55AAC" w14:paraId="78B40109" w14:textId="77777777" w:rsidTr="007B1D8B">
              <w:tc>
                <w:tcPr>
                  <w:tcW w:w="814" w:type="dxa"/>
                </w:tcPr>
                <w:p w14:paraId="2FEA70D9" w14:textId="77777777" w:rsidR="00E55AAC" w:rsidRDefault="00E55AAC" w:rsidP="00E55AAC">
                  <w:r>
                    <w:t>B9</w:t>
                  </w:r>
                </w:p>
              </w:tc>
              <w:tc>
                <w:tcPr>
                  <w:tcW w:w="3622" w:type="dxa"/>
                </w:tcPr>
                <w:p w14:paraId="4FF803BB" w14:textId="7EB2BF2D" w:rsidR="00E55AAC" w:rsidRPr="00A172CC" w:rsidRDefault="00E55AAC" w:rsidP="00A172CC">
                  <w:pPr>
                    <w:pStyle w:val="Listenabsatz"/>
                    <w:numPr>
                      <w:ilvl w:val="0"/>
                      <w:numId w:val="26"/>
                    </w:numPr>
                  </w:pPr>
                  <w:r w:rsidRPr="00A172CC">
                    <w:t>MANUAL_</w:t>
                  </w:r>
                  <w:r w:rsidR="00A172CC">
                    <w:t>L</w:t>
                  </w:r>
                </w:p>
              </w:tc>
            </w:tr>
          </w:tbl>
          <w:p w14:paraId="2C98A9E3" w14:textId="77777777" w:rsidR="00503449" w:rsidRDefault="00503449" w:rsidP="007B1D8B"/>
        </w:tc>
      </w:tr>
    </w:tbl>
    <w:p w14:paraId="5FD00BE9" w14:textId="77777777" w:rsidR="005800E2" w:rsidRDefault="005800E2" w:rsidP="005800E2"/>
    <w:p w14:paraId="1BF05B6B" w14:textId="16498430" w:rsidR="00E42993" w:rsidRDefault="00E42993" w:rsidP="00E42993">
      <w:pPr>
        <w:pStyle w:val="berschrift2"/>
      </w:pPr>
      <w:r>
        <w:t>SEMI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9"/>
        <w:gridCol w:w="4628"/>
      </w:tblGrid>
      <w:tr w:rsidR="00503449" w14:paraId="624468D1" w14:textId="77777777" w:rsidTr="005800E2">
        <w:tc>
          <w:tcPr>
            <w:tcW w:w="4669" w:type="dxa"/>
          </w:tcPr>
          <w:p w14:paraId="3930C89E" w14:textId="2C98CDC8" w:rsidR="00503449" w:rsidRDefault="00D33D86" w:rsidP="007B1D8B">
            <w:r>
              <w:rPr>
                <w:noProof/>
              </w:rPr>
              <w:drawing>
                <wp:inline distT="0" distB="0" distL="0" distR="0" wp14:anchorId="7D1B38AF" wp14:editId="64BF3F48">
                  <wp:extent cx="2809982" cy="2156124"/>
                  <wp:effectExtent l="0" t="0" r="0" b="0"/>
                  <wp:docPr id="1883725614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066831" name="Grafik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572" t="3740" r="-539" b="50549"/>
                          <a:stretch/>
                        </pic:blipFill>
                        <pic:spPr bwMode="auto">
                          <a:xfrm>
                            <a:off x="0" y="0"/>
                            <a:ext cx="2809982" cy="2156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8" w:type="dxa"/>
          </w:tcPr>
          <w:tbl>
            <w:tblPr>
              <w:tblStyle w:val="Tabellenraster"/>
              <w:tblW w:w="0" w:type="auto"/>
              <w:tblLook w:val="04A0" w:firstRow="1" w:lastRow="0" w:firstColumn="1" w:lastColumn="0" w:noHBand="0" w:noVBand="1"/>
            </w:tblPr>
            <w:tblGrid>
              <w:gridCol w:w="814"/>
              <w:gridCol w:w="3622"/>
            </w:tblGrid>
            <w:tr w:rsidR="00503449" w14:paraId="3BC7717E" w14:textId="77777777" w:rsidTr="007B1D8B">
              <w:tc>
                <w:tcPr>
                  <w:tcW w:w="814" w:type="dxa"/>
                </w:tcPr>
                <w:p w14:paraId="1F8D1A2F" w14:textId="77777777" w:rsidR="00503449" w:rsidRPr="00503449" w:rsidRDefault="00503449" w:rsidP="007B1D8B">
                  <w:pPr>
                    <w:rPr>
                      <w:b/>
                      <w:bCs/>
                    </w:rPr>
                  </w:pPr>
                  <w:r w:rsidRPr="00503449">
                    <w:rPr>
                      <w:b/>
                      <w:bCs/>
                    </w:rPr>
                    <w:t>Knopf</w:t>
                  </w:r>
                </w:p>
              </w:tc>
              <w:tc>
                <w:tcPr>
                  <w:tcW w:w="3622" w:type="dxa"/>
                </w:tcPr>
                <w:p w14:paraId="03324D2D" w14:textId="77777777" w:rsidR="00503449" w:rsidRPr="00503449" w:rsidRDefault="00503449" w:rsidP="007B1D8B">
                  <w:pPr>
                    <w:rPr>
                      <w:b/>
                      <w:bCs/>
                    </w:rPr>
                  </w:pPr>
                  <w:r w:rsidRPr="00503449">
                    <w:rPr>
                      <w:b/>
                      <w:bCs/>
                    </w:rPr>
                    <w:t>Funktion</w:t>
                  </w:r>
                </w:p>
              </w:tc>
            </w:tr>
            <w:tr w:rsidR="00503449" w14:paraId="656A8423" w14:textId="77777777" w:rsidTr="007B1D8B">
              <w:tc>
                <w:tcPr>
                  <w:tcW w:w="814" w:type="dxa"/>
                </w:tcPr>
                <w:p w14:paraId="6D59C6D0" w14:textId="77777777" w:rsidR="00503449" w:rsidRDefault="00503449" w:rsidP="007B1D8B">
                  <w:r>
                    <w:t>B1</w:t>
                  </w:r>
                </w:p>
              </w:tc>
              <w:tc>
                <w:tcPr>
                  <w:tcW w:w="3622" w:type="dxa"/>
                </w:tcPr>
                <w:p w14:paraId="282D1AD1" w14:textId="396D1FCB" w:rsidR="00503449" w:rsidRPr="00A172CC" w:rsidRDefault="00A172CC" w:rsidP="00A172CC">
                  <w:pPr>
                    <w:pStyle w:val="Listenabsatz"/>
                    <w:numPr>
                      <w:ilvl w:val="0"/>
                      <w:numId w:val="26"/>
                    </w:numPr>
                  </w:pPr>
                  <w:r>
                    <w:t>AUTO</w:t>
                  </w:r>
                </w:p>
              </w:tc>
            </w:tr>
            <w:tr w:rsidR="00503449" w14:paraId="6D1C4B14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425C261B" w14:textId="77777777" w:rsidR="00503449" w:rsidRDefault="00503449" w:rsidP="007B1D8B">
                  <w:r>
                    <w:t>B2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642EA928" w14:textId="2A697960" w:rsidR="00503449" w:rsidRDefault="00A172CC" w:rsidP="007B1D8B">
                  <w:r>
                    <w:t>-</w:t>
                  </w:r>
                </w:p>
              </w:tc>
            </w:tr>
            <w:tr w:rsidR="00503449" w14:paraId="6C89DB81" w14:textId="77777777" w:rsidTr="007B1D8B">
              <w:tc>
                <w:tcPr>
                  <w:tcW w:w="814" w:type="dxa"/>
                </w:tcPr>
                <w:p w14:paraId="71793F84" w14:textId="77777777" w:rsidR="00503449" w:rsidRDefault="00503449" w:rsidP="007B1D8B">
                  <w:r>
                    <w:t>B3</w:t>
                  </w:r>
                </w:p>
              </w:tc>
              <w:tc>
                <w:tcPr>
                  <w:tcW w:w="3622" w:type="dxa"/>
                </w:tcPr>
                <w:p w14:paraId="53869187" w14:textId="6D6335CF" w:rsidR="00503449" w:rsidRPr="00A172CC" w:rsidRDefault="00A172CC" w:rsidP="00A172CC">
                  <w:pPr>
                    <w:pStyle w:val="Listenabsatz"/>
                    <w:numPr>
                      <w:ilvl w:val="0"/>
                      <w:numId w:val="26"/>
                    </w:numPr>
                  </w:pPr>
                  <w:r>
                    <w:t>MANUAL_L</w:t>
                  </w:r>
                </w:p>
              </w:tc>
            </w:tr>
            <w:tr w:rsidR="00503449" w14:paraId="618FBA6F" w14:textId="77777777" w:rsidTr="007B1D8B">
              <w:tc>
                <w:tcPr>
                  <w:tcW w:w="814" w:type="dxa"/>
                </w:tcPr>
                <w:p w14:paraId="7FB6E08A" w14:textId="77777777" w:rsidR="00503449" w:rsidRDefault="00503449" w:rsidP="007B1D8B">
                  <w:r>
                    <w:t>B4</w:t>
                  </w:r>
                </w:p>
              </w:tc>
              <w:tc>
                <w:tcPr>
                  <w:tcW w:w="3622" w:type="dxa"/>
                </w:tcPr>
                <w:p w14:paraId="25D117EE" w14:textId="3563A8B0" w:rsidR="00503449" w:rsidRPr="00A172CC" w:rsidRDefault="00E518AC" w:rsidP="00A172CC">
                  <w:pPr>
                    <w:pStyle w:val="Listenabsatz"/>
                    <w:numPr>
                      <w:ilvl w:val="0"/>
                      <w:numId w:val="26"/>
                    </w:numPr>
                  </w:pPr>
                  <w:r>
                    <w:t>EDGE_L</w:t>
                  </w:r>
                </w:p>
              </w:tc>
            </w:tr>
            <w:tr w:rsidR="00503449" w14:paraId="763D9C57" w14:textId="77777777" w:rsidTr="007B1D8B">
              <w:tc>
                <w:tcPr>
                  <w:tcW w:w="814" w:type="dxa"/>
                </w:tcPr>
                <w:p w14:paraId="61F01E45" w14:textId="77777777" w:rsidR="00503449" w:rsidRDefault="00503449" w:rsidP="007B1D8B">
                  <w:r>
                    <w:t>B5</w:t>
                  </w:r>
                </w:p>
              </w:tc>
              <w:tc>
                <w:tcPr>
                  <w:tcW w:w="3622" w:type="dxa"/>
                </w:tcPr>
                <w:p w14:paraId="53C63720" w14:textId="62A581CD" w:rsidR="00503449" w:rsidRPr="00E518AC" w:rsidRDefault="00E518AC" w:rsidP="00E518AC">
                  <w:pPr>
                    <w:pStyle w:val="Listenabsatz"/>
                    <w:numPr>
                      <w:ilvl w:val="0"/>
                      <w:numId w:val="26"/>
                    </w:numPr>
                  </w:pPr>
                  <w:r>
                    <w:t>CALIB</w:t>
                  </w:r>
                </w:p>
              </w:tc>
            </w:tr>
            <w:tr w:rsidR="00503449" w14:paraId="6B70FAA4" w14:textId="77777777" w:rsidTr="007B1D8B">
              <w:tc>
                <w:tcPr>
                  <w:tcW w:w="814" w:type="dxa"/>
                </w:tcPr>
                <w:p w14:paraId="34A3AE04" w14:textId="77777777" w:rsidR="00503449" w:rsidRDefault="00503449" w:rsidP="007B1D8B">
                  <w:r>
                    <w:t>B6</w:t>
                  </w:r>
                </w:p>
              </w:tc>
              <w:tc>
                <w:tcPr>
                  <w:tcW w:w="3622" w:type="dxa"/>
                </w:tcPr>
                <w:p w14:paraId="0657A566" w14:textId="5AA1DBA2" w:rsidR="00503449" w:rsidRDefault="009D7B0C" w:rsidP="007B1D8B">
                  <w:r>
                    <w:t>Beide Motoren auf 100% fahren</w:t>
                  </w:r>
                </w:p>
              </w:tc>
            </w:tr>
            <w:tr w:rsidR="00503449" w14:paraId="1139D29D" w14:textId="77777777" w:rsidTr="007B1D8B">
              <w:tc>
                <w:tcPr>
                  <w:tcW w:w="814" w:type="dxa"/>
                </w:tcPr>
                <w:p w14:paraId="684C5572" w14:textId="77777777" w:rsidR="00503449" w:rsidRDefault="00503449" w:rsidP="007B1D8B">
                  <w:r>
                    <w:t>B7</w:t>
                  </w:r>
                </w:p>
              </w:tc>
              <w:tc>
                <w:tcPr>
                  <w:tcW w:w="3622" w:type="dxa"/>
                </w:tcPr>
                <w:p w14:paraId="5376D798" w14:textId="5083BFE0" w:rsidR="00503449" w:rsidRDefault="009D7B0C" w:rsidP="007B1D8B">
                  <w:r>
                    <w:t>Beide Motoren auf 0% fahren</w:t>
                  </w:r>
                </w:p>
              </w:tc>
            </w:tr>
            <w:tr w:rsidR="00503449" w14:paraId="5C50ED13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72519631" w14:textId="77777777" w:rsidR="00503449" w:rsidRDefault="00503449" w:rsidP="007B1D8B">
                  <w:r>
                    <w:t>B8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3EFBC8BE" w14:textId="6964D914" w:rsidR="00503449" w:rsidRDefault="009D7B0C" w:rsidP="007B1D8B">
                  <w:r>
                    <w:t>-</w:t>
                  </w:r>
                </w:p>
              </w:tc>
            </w:tr>
            <w:tr w:rsidR="00503449" w14:paraId="290C249C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27A3D9C1" w14:textId="77777777" w:rsidR="00503449" w:rsidRDefault="00503449" w:rsidP="007B1D8B">
                  <w:r>
                    <w:t>B9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53E59183" w14:textId="5CE8B2E6" w:rsidR="00503449" w:rsidRDefault="009D7B0C" w:rsidP="007B1D8B">
                  <w:r>
                    <w:t>-</w:t>
                  </w:r>
                </w:p>
              </w:tc>
            </w:tr>
          </w:tbl>
          <w:p w14:paraId="51E53C3A" w14:textId="77777777" w:rsidR="00503449" w:rsidRDefault="00503449" w:rsidP="007B1D8B"/>
        </w:tc>
      </w:tr>
    </w:tbl>
    <w:p w14:paraId="23D7C0E5" w14:textId="77777777" w:rsidR="005800E2" w:rsidRDefault="005800E2" w:rsidP="005800E2"/>
    <w:p w14:paraId="5019F7F8" w14:textId="49C281AE" w:rsidR="00E42993" w:rsidRDefault="00E42993" w:rsidP="00E42993">
      <w:pPr>
        <w:pStyle w:val="berschrift2"/>
      </w:pPr>
      <w:r>
        <w:t>AUTO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9"/>
        <w:gridCol w:w="4628"/>
      </w:tblGrid>
      <w:tr w:rsidR="00503449" w14:paraId="6A4CB984" w14:textId="77777777" w:rsidTr="005800E2">
        <w:tc>
          <w:tcPr>
            <w:tcW w:w="4669" w:type="dxa"/>
          </w:tcPr>
          <w:p w14:paraId="068939EB" w14:textId="77777777" w:rsidR="00503449" w:rsidRDefault="00503449" w:rsidP="007B1D8B">
            <w:r>
              <w:rPr>
                <w:noProof/>
              </w:rPr>
              <w:drawing>
                <wp:inline distT="0" distB="0" distL="0" distR="0" wp14:anchorId="1C75DFDC" wp14:editId="30DCEF8E">
                  <wp:extent cx="2809982" cy="2156124"/>
                  <wp:effectExtent l="0" t="0" r="0" b="0"/>
                  <wp:docPr id="1650905077" name="Grafik 3" descr="Ein Bild, das Text, Screenshot, Schrift, Multimedia-Software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0905077" name="Grafik 3" descr="Ein Bild, das Text, Screenshot, Schrift, Multimedia-Software enthält.&#10;&#10;KI-generierte Inhalte können fehlerhaft sein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551" t="56291" r="-165" b="-1313"/>
                          <a:stretch/>
                        </pic:blipFill>
                        <pic:spPr bwMode="auto">
                          <a:xfrm>
                            <a:off x="0" y="0"/>
                            <a:ext cx="2840245" cy="21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8" w:type="dxa"/>
          </w:tcPr>
          <w:tbl>
            <w:tblPr>
              <w:tblStyle w:val="Tabellenraster"/>
              <w:tblW w:w="0" w:type="auto"/>
              <w:tblLook w:val="04A0" w:firstRow="1" w:lastRow="0" w:firstColumn="1" w:lastColumn="0" w:noHBand="0" w:noVBand="1"/>
            </w:tblPr>
            <w:tblGrid>
              <w:gridCol w:w="814"/>
              <w:gridCol w:w="3622"/>
            </w:tblGrid>
            <w:tr w:rsidR="00503449" w14:paraId="030E0213" w14:textId="77777777" w:rsidTr="007B1D8B">
              <w:tc>
                <w:tcPr>
                  <w:tcW w:w="814" w:type="dxa"/>
                </w:tcPr>
                <w:p w14:paraId="597FA624" w14:textId="77777777" w:rsidR="00503449" w:rsidRPr="00503449" w:rsidRDefault="00503449" w:rsidP="007B1D8B">
                  <w:pPr>
                    <w:rPr>
                      <w:b/>
                      <w:bCs/>
                    </w:rPr>
                  </w:pPr>
                  <w:r w:rsidRPr="00503449">
                    <w:rPr>
                      <w:b/>
                      <w:bCs/>
                    </w:rPr>
                    <w:t>Knopf</w:t>
                  </w:r>
                </w:p>
              </w:tc>
              <w:tc>
                <w:tcPr>
                  <w:tcW w:w="3622" w:type="dxa"/>
                </w:tcPr>
                <w:p w14:paraId="11158EA5" w14:textId="77777777" w:rsidR="00503449" w:rsidRPr="00503449" w:rsidRDefault="00503449" w:rsidP="007B1D8B">
                  <w:pPr>
                    <w:rPr>
                      <w:b/>
                      <w:bCs/>
                    </w:rPr>
                  </w:pPr>
                  <w:r w:rsidRPr="00503449">
                    <w:rPr>
                      <w:b/>
                      <w:bCs/>
                    </w:rPr>
                    <w:t>Funktion</w:t>
                  </w:r>
                </w:p>
              </w:tc>
            </w:tr>
            <w:tr w:rsidR="00503449" w14:paraId="71F2580A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4B7233DF" w14:textId="77777777" w:rsidR="00503449" w:rsidRDefault="00503449" w:rsidP="007B1D8B">
                  <w:r>
                    <w:t>B1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773CC8DA" w14:textId="66240B34" w:rsidR="00503449" w:rsidRDefault="009D7B0C" w:rsidP="007B1D8B">
                  <w:r>
                    <w:t>-</w:t>
                  </w:r>
                </w:p>
              </w:tc>
            </w:tr>
            <w:tr w:rsidR="00503449" w14:paraId="20E74301" w14:textId="77777777" w:rsidTr="007B1D8B">
              <w:tc>
                <w:tcPr>
                  <w:tcW w:w="814" w:type="dxa"/>
                </w:tcPr>
                <w:p w14:paraId="792879C8" w14:textId="77777777" w:rsidR="00503449" w:rsidRDefault="00503449" w:rsidP="007B1D8B">
                  <w:r>
                    <w:t>B2</w:t>
                  </w:r>
                </w:p>
              </w:tc>
              <w:tc>
                <w:tcPr>
                  <w:tcW w:w="3622" w:type="dxa"/>
                </w:tcPr>
                <w:p w14:paraId="20D4DB21" w14:textId="6B032A27" w:rsidR="00503449" w:rsidRPr="009D7B0C" w:rsidRDefault="009D7B0C" w:rsidP="009D7B0C">
                  <w:pPr>
                    <w:pStyle w:val="Listenabsatz"/>
                    <w:numPr>
                      <w:ilvl w:val="0"/>
                      <w:numId w:val="26"/>
                    </w:numPr>
                  </w:pPr>
                  <w:r>
                    <w:t>SEMI</w:t>
                  </w:r>
                </w:p>
              </w:tc>
            </w:tr>
            <w:tr w:rsidR="00503449" w14:paraId="6D980142" w14:textId="77777777" w:rsidTr="007B1D8B">
              <w:tc>
                <w:tcPr>
                  <w:tcW w:w="814" w:type="dxa"/>
                </w:tcPr>
                <w:p w14:paraId="630231D0" w14:textId="77777777" w:rsidR="00503449" w:rsidRDefault="00503449" w:rsidP="007B1D8B">
                  <w:r>
                    <w:t>B3</w:t>
                  </w:r>
                </w:p>
              </w:tc>
              <w:tc>
                <w:tcPr>
                  <w:tcW w:w="3622" w:type="dxa"/>
                </w:tcPr>
                <w:p w14:paraId="663DD818" w14:textId="6DA7B8E1" w:rsidR="00503449" w:rsidRPr="009D7B0C" w:rsidRDefault="009D7B0C" w:rsidP="009D7B0C">
                  <w:pPr>
                    <w:pStyle w:val="Listenabsatz"/>
                    <w:numPr>
                      <w:ilvl w:val="0"/>
                      <w:numId w:val="26"/>
                    </w:numPr>
                  </w:pPr>
                  <w:r>
                    <w:t>MANUAL_L</w:t>
                  </w:r>
                </w:p>
              </w:tc>
            </w:tr>
            <w:tr w:rsidR="00503449" w14:paraId="189755C8" w14:textId="77777777" w:rsidTr="007B1D8B">
              <w:tc>
                <w:tcPr>
                  <w:tcW w:w="814" w:type="dxa"/>
                </w:tcPr>
                <w:p w14:paraId="7B753A6F" w14:textId="77777777" w:rsidR="00503449" w:rsidRDefault="00503449" w:rsidP="007B1D8B">
                  <w:r>
                    <w:t>B4</w:t>
                  </w:r>
                </w:p>
              </w:tc>
              <w:tc>
                <w:tcPr>
                  <w:tcW w:w="3622" w:type="dxa"/>
                </w:tcPr>
                <w:p w14:paraId="5B4F9F18" w14:textId="778E54DC" w:rsidR="00503449" w:rsidRPr="009D7B0C" w:rsidRDefault="009D7B0C" w:rsidP="009D7B0C">
                  <w:pPr>
                    <w:pStyle w:val="Listenabsatz"/>
                    <w:numPr>
                      <w:ilvl w:val="0"/>
                      <w:numId w:val="26"/>
                    </w:numPr>
                  </w:pPr>
                  <w:r>
                    <w:t>EDGE_L</w:t>
                  </w:r>
                </w:p>
              </w:tc>
            </w:tr>
            <w:tr w:rsidR="00503449" w14:paraId="5604B695" w14:textId="77777777" w:rsidTr="007B1D8B">
              <w:tc>
                <w:tcPr>
                  <w:tcW w:w="814" w:type="dxa"/>
                </w:tcPr>
                <w:p w14:paraId="00C28904" w14:textId="77777777" w:rsidR="00503449" w:rsidRDefault="00503449" w:rsidP="007B1D8B">
                  <w:r>
                    <w:t>B5</w:t>
                  </w:r>
                </w:p>
              </w:tc>
              <w:tc>
                <w:tcPr>
                  <w:tcW w:w="3622" w:type="dxa"/>
                </w:tcPr>
                <w:p w14:paraId="420F0A23" w14:textId="621DA425" w:rsidR="00503449" w:rsidRPr="00321735" w:rsidRDefault="00321735" w:rsidP="00321735">
                  <w:pPr>
                    <w:pStyle w:val="Listenabsatz"/>
                    <w:numPr>
                      <w:ilvl w:val="0"/>
                      <w:numId w:val="26"/>
                    </w:numPr>
                  </w:pPr>
                  <w:r>
                    <w:t>CALIB</w:t>
                  </w:r>
                </w:p>
              </w:tc>
            </w:tr>
            <w:tr w:rsidR="00503449" w14:paraId="5A567EE6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0DDD5D94" w14:textId="77777777" w:rsidR="00503449" w:rsidRDefault="00503449" w:rsidP="007B1D8B">
                  <w:r>
                    <w:t>B6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005BBC61" w14:textId="262F0618" w:rsidR="00503449" w:rsidRDefault="00321735" w:rsidP="007B1D8B">
                  <w:r>
                    <w:t>-</w:t>
                  </w:r>
                </w:p>
              </w:tc>
            </w:tr>
            <w:tr w:rsidR="00503449" w14:paraId="499CBBC8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434F1718" w14:textId="77777777" w:rsidR="00503449" w:rsidRDefault="00503449" w:rsidP="007B1D8B">
                  <w:r>
                    <w:t>B7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4C35DE44" w14:textId="75099AB6" w:rsidR="00503449" w:rsidRDefault="00321735" w:rsidP="007B1D8B">
                  <w:r>
                    <w:t>-</w:t>
                  </w:r>
                </w:p>
              </w:tc>
            </w:tr>
            <w:tr w:rsidR="00503449" w14:paraId="257144BB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1CDCC2C6" w14:textId="77777777" w:rsidR="00503449" w:rsidRDefault="00503449" w:rsidP="007B1D8B">
                  <w:r>
                    <w:t>B8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5C28D49C" w14:textId="0C8129B6" w:rsidR="00503449" w:rsidRDefault="00321735" w:rsidP="007B1D8B">
                  <w:r>
                    <w:t>-</w:t>
                  </w:r>
                </w:p>
              </w:tc>
            </w:tr>
            <w:tr w:rsidR="00503449" w14:paraId="45F0CCFD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05668E88" w14:textId="77777777" w:rsidR="00503449" w:rsidRDefault="00503449" w:rsidP="007B1D8B">
                  <w:r>
                    <w:t>B9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4A76ADA7" w14:textId="3BFFCA23" w:rsidR="00503449" w:rsidRDefault="00321735" w:rsidP="007B1D8B">
                  <w:r>
                    <w:t>-</w:t>
                  </w:r>
                </w:p>
              </w:tc>
            </w:tr>
          </w:tbl>
          <w:p w14:paraId="41F4E046" w14:textId="77777777" w:rsidR="00503449" w:rsidRDefault="00503449" w:rsidP="007B1D8B"/>
        </w:tc>
      </w:tr>
    </w:tbl>
    <w:p w14:paraId="270FCF29" w14:textId="77777777" w:rsidR="005800E2" w:rsidRDefault="005800E2" w:rsidP="005800E2"/>
    <w:p w14:paraId="12DB59DB" w14:textId="1F57B2C8" w:rsidR="00E42993" w:rsidRDefault="00E42993" w:rsidP="00E42993">
      <w:pPr>
        <w:pStyle w:val="berschrift2"/>
      </w:pPr>
      <w:r>
        <w:lastRenderedPageBreak/>
        <w:t>EDGE</w:t>
      </w:r>
      <w:r w:rsidR="00503449">
        <w:t>_L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0"/>
        <w:gridCol w:w="4627"/>
      </w:tblGrid>
      <w:tr w:rsidR="00503449" w14:paraId="4B3BF370" w14:textId="77777777" w:rsidTr="00503449">
        <w:tc>
          <w:tcPr>
            <w:tcW w:w="4670" w:type="dxa"/>
          </w:tcPr>
          <w:p w14:paraId="5E0D5666" w14:textId="77777777" w:rsidR="00503449" w:rsidRDefault="00503449" w:rsidP="007B1D8B">
            <w:r>
              <w:rPr>
                <w:noProof/>
              </w:rPr>
              <w:drawing>
                <wp:inline distT="0" distB="0" distL="0" distR="0" wp14:anchorId="55F6E362" wp14:editId="26DEF6C0">
                  <wp:extent cx="2809982" cy="2156124"/>
                  <wp:effectExtent l="0" t="0" r="0" b="0"/>
                  <wp:docPr id="2032562550" name="Grafik 3" descr="Ein Bild, das Text, Screenshot, Schrift, Multimedia-Software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562550" name="Grafik 3" descr="Ein Bild, das Text, Screenshot, Schrift, Multimedia-Software enthält.&#10;&#10;KI-generierte Inhalte können fehlerhaft sein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646" t="56455" r="40740" b="-1477"/>
                          <a:stretch/>
                        </pic:blipFill>
                        <pic:spPr bwMode="auto">
                          <a:xfrm>
                            <a:off x="0" y="0"/>
                            <a:ext cx="2840245" cy="21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7" w:type="dxa"/>
          </w:tcPr>
          <w:tbl>
            <w:tblPr>
              <w:tblStyle w:val="Tabellenraster"/>
              <w:tblW w:w="0" w:type="auto"/>
              <w:tblLook w:val="04A0" w:firstRow="1" w:lastRow="0" w:firstColumn="1" w:lastColumn="0" w:noHBand="0" w:noVBand="1"/>
            </w:tblPr>
            <w:tblGrid>
              <w:gridCol w:w="814"/>
              <w:gridCol w:w="3622"/>
            </w:tblGrid>
            <w:tr w:rsidR="00503449" w14:paraId="17AA4572" w14:textId="77777777" w:rsidTr="007B1D8B">
              <w:tc>
                <w:tcPr>
                  <w:tcW w:w="814" w:type="dxa"/>
                </w:tcPr>
                <w:p w14:paraId="40B8652A" w14:textId="77777777" w:rsidR="00503449" w:rsidRPr="00503449" w:rsidRDefault="00503449" w:rsidP="007B1D8B">
                  <w:pPr>
                    <w:rPr>
                      <w:b/>
                      <w:bCs/>
                    </w:rPr>
                  </w:pPr>
                  <w:r w:rsidRPr="00503449">
                    <w:rPr>
                      <w:b/>
                      <w:bCs/>
                    </w:rPr>
                    <w:t>Knopf</w:t>
                  </w:r>
                </w:p>
              </w:tc>
              <w:tc>
                <w:tcPr>
                  <w:tcW w:w="3622" w:type="dxa"/>
                </w:tcPr>
                <w:p w14:paraId="7D0DDB7D" w14:textId="77777777" w:rsidR="00503449" w:rsidRPr="00503449" w:rsidRDefault="00503449" w:rsidP="007B1D8B">
                  <w:pPr>
                    <w:rPr>
                      <w:b/>
                      <w:bCs/>
                    </w:rPr>
                  </w:pPr>
                  <w:r w:rsidRPr="00503449">
                    <w:rPr>
                      <w:b/>
                      <w:bCs/>
                    </w:rPr>
                    <w:t>Funktion</w:t>
                  </w:r>
                </w:p>
              </w:tc>
            </w:tr>
            <w:tr w:rsidR="00503449" w14:paraId="2B2D8E9C" w14:textId="77777777" w:rsidTr="007B1D8B">
              <w:tc>
                <w:tcPr>
                  <w:tcW w:w="814" w:type="dxa"/>
                </w:tcPr>
                <w:p w14:paraId="7A36E3C7" w14:textId="77777777" w:rsidR="00503449" w:rsidRDefault="00503449" w:rsidP="007B1D8B">
                  <w:r>
                    <w:t>B1</w:t>
                  </w:r>
                </w:p>
              </w:tc>
              <w:tc>
                <w:tcPr>
                  <w:tcW w:w="3622" w:type="dxa"/>
                </w:tcPr>
                <w:p w14:paraId="26CD406E" w14:textId="082A43AB" w:rsidR="00503449" w:rsidRPr="00321735" w:rsidRDefault="00321735" w:rsidP="00321735">
                  <w:pPr>
                    <w:pStyle w:val="Listenabsatz"/>
                    <w:numPr>
                      <w:ilvl w:val="0"/>
                      <w:numId w:val="26"/>
                    </w:numPr>
                  </w:pPr>
                  <w:r>
                    <w:t>AUTO</w:t>
                  </w:r>
                </w:p>
              </w:tc>
            </w:tr>
            <w:tr w:rsidR="00503449" w14:paraId="22723D24" w14:textId="77777777" w:rsidTr="007B1D8B">
              <w:tc>
                <w:tcPr>
                  <w:tcW w:w="814" w:type="dxa"/>
                </w:tcPr>
                <w:p w14:paraId="0DC4B790" w14:textId="77777777" w:rsidR="00503449" w:rsidRDefault="00503449" w:rsidP="007B1D8B">
                  <w:r>
                    <w:t>B2</w:t>
                  </w:r>
                </w:p>
              </w:tc>
              <w:tc>
                <w:tcPr>
                  <w:tcW w:w="3622" w:type="dxa"/>
                </w:tcPr>
                <w:p w14:paraId="4EC2CE54" w14:textId="715B9072" w:rsidR="00503449" w:rsidRPr="00321735" w:rsidRDefault="00321735" w:rsidP="00321735">
                  <w:pPr>
                    <w:pStyle w:val="Listenabsatz"/>
                    <w:numPr>
                      <w:ilvl w:val="0"/>
                      <w:numId w:val="26"/>
                    </w:numPr>
                  </w:pPr>
                  <w:r>
                    <w:t>SEMI</w:t>
                  </w:r>
                </w:p>
              </w:tc>
            </w:tr>
            <w:tr w:rsidR="00503449" w14:paraId="74B62A6F" w14:textId="77777777" w:rsidTr="007B1D8B">
              <w:tc>
                <w:tcPr>
                  <w:tcW w:w="814" w:type="dxa"/>
                </w:tcPr>
                <w:p w14:paraId="13A052A4" w14:textId="77777777" w:rsidR="00503449" w:rsidRDefault="00503449" w:rsidP="007B1D8B">
                  <w:r>
                    <w:t>B3</w:t>
                  </w:r>
                </w:p>
              </w:tc>
              <w:tc>
                <w:tcPr>
                  <w:tcW w:w="3622" w:type="dxa"/>
                </w:tcPr>
                <w:p w14:paraId="088F18C6" w14:textId="3D61CC28" w:rsidR="00503449" w:rsidRPr="00321735" w:rsidRDefault="00321735" w:rsidP="00321735">
                  <w:pPr>
                    <w:pStyle w:val="Listenabsatz"/>
                    <w:numPr>
                      <w:ilvl w:val="0"/>
                      <w:numId w:val="26"/>
                    </w:numPr>
                  </w:pPr>
                  <w:r>
                    <w:t>MANUAL_L</w:t>
                  </w:r>
                </w:p>
              </w:tc>
            </w:tr>
            <w:tr w:rsidR="00503449" w14:paraId="50748422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0B86E19C" w14:textId="77777777" w:rsidR="00503449" w:rsidRDefault="00503449" w:rsidP="007B1D8B">
                  <w:r>
                    <w:t>B4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5089C5C2" w14:textId="17C54E9F" w:rsidR="00503449" w:rsidRPr="006124A3" w:rsidRDefault="006124A3" w:rsidP="006124A3">
                  <w:pPr>
                    <w:ind w:left="567" w:hanging="567"/>
                  </w:pPr>
                  <w:r>
                    <w:t>-</w:t>
                  </w:r>
                </w:p>
              </w:tc>
            </w:tr>
            <w:tr w:rsidR="00503449" w14:paraId="2C3E78A3" w14:textId="77777777" w:rsidTr="007B1D8B">
              <w:tc>
                <w:tcPr>
                  <w:tcW w:w="814" w:type="dxa"/>
                </w:tcPr>
                <w:p w14:paraId="20FDF255" w14:textId="77777777" w:rsidR="00503449" w:rsidRDefault="00503449" w:rsidP="007B1D8B">
                  <w:r>
                    <w:t>B5</w:t>
                  </w:r>
                </w:p>
              </w:tc>
              <w:tc>
                <w:tcPr>
                  <w:tcW w:w="3622" w:type="dxa"/>
                </w:tcPr>
                <w:p w14:paraId="49466286" w14:textId="0344CA80" w:rsidR="00503449" w:rsidRPr="006124A3" w:rsidRDefault="006124A3" w:rsidP="006124A3">
                  <w:pPr>
                    <w:pStyle w:val="Listenabsatz"/>
                    <w:numPr>
                      <w:ilvl w:val="0"/>
                      <w:numId w:val="26"/>
                    </w:numPr>
                  </w:pPr>
                  <w:r>
                    <w:t>CALIB</w:t>
                  </w:r>
                </w:p>
              </w:tc>
            </w:tr>
            <w:tr w:rsidR="00503449" w14:paraId="147A634A" w14:textId="77777777" w:rsidTr="007B1D8B">
              <w:tc>
                <w:tcPr>
                  <w:tcW w:w="814" w:type="dxa"/>
                </w:tcPr>
                <w:p w14:paraId="73A6C367" w14:textId="77777777" w:rsidR="00503449" w:rsidRDefault="00503449" w:rsidP="007B1D8B">
                  <w:r>
                    <w:t>B6</w:t>
                  </w:r>
                </w:p>
              </w:tc>
              <w:tc>
                <w:tcPr>
                  <w:tcW w:w="3622" w:type="dxa"/>
                </w:tcPr>
                <w:p w14:paraId="5FA33D7A" w14:textId="5469DA5F" w:rsidR="00503449" w:rsidRDefault="006124A3" w:rsidP="007B1D8B">
                  <w:r>
                    <w:t>Motor links auf 100% fahren</w:t>
                  </w:r>
                </w:p>
              </w:tc>
            </w:tr>
            <w:tr w:rsidR="00503449" w14:paraId="4C109CB1" w14:textId="77777777" w:rsidTr="007B1D8B">
              <w:tc>
                <w:tcPr>
                  <w:tcW w:w="814" w:type="dxa"/>
                </w:tcPr>
                <w:p w14:paraId="363FCBED" w14:textId="77777777" w:rsidR="00503449" w:rsidRDefault="00503449" w:rsidP="007B1D8B">
                  <w:r>
                    <w:t>B7</w:t>
                  </w:r>
                </w:p>
              </w:tc>
              <w:tc>
                <w:tcPr>
                  <w:tcW w:w="3622" w:type="dxa"/>
                </w:tcPr>
                <w:p w14:paraId="487F05DC" w14:textId="558D0CC6" w:rsidR="00503449" w:rsidRDefault="006124A3" w:rsidP="007B1D8B">
                  <w:r>
                    <w:t>Motor links auf 0% fahren</w:t>
                  </w:r>
                </w:p>
              </w:tc>
            </w:tr>
            <w:tr w:rsidR="00503449" w14:paraId="113C60FD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34580EFD" w14:textId="77777777" w:rsidR="00503449" w:rsidRDefault="00503449" w:rsidP="007B1D8B">
                  <w:r>
                    <w:t>B8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3143CDD6" w14:textId="01192FF9" w:rsidR="00503449" w:rsidRDefault="006124A3" w:rsidP="007B1D8B">
                  <w:r>
                    <w:t>-</w:t>
                  </w:r>
                </w:p>
              </w:tc>
            </w:tr>
            <w:tr w:rsidR="00503449" w14:paraId="1F6F90C8" w14:textId="77777777" w:rsidTr="007B1D8B">
              <w:tc>
                <w:tcPr>
                  <w:tcW w:w="814" w:type="dxa"/>
                </w:tcPr>
                <w:p w14:paraId="54618002" w14:textId="77777777" w:rsidR="00503449" w:rsidRDefault="00503449" w:rsidP="007B1D8B">
                  <w:r>
                    <w:t>B9</w:t>
                  </w:r>
                </w:p>
              </w:tc>
              <w:tc>
                <w:tcPr>
                  <w:tcW w:w="3622" w:type="dxa"/>
                </w:tcPr>
                <w:p w14:paraId="3B78AC1C" w14:textId="5A40343C" w:rsidR="00503449" w:rsidRPr="006124A3" w:rsidRDefault="006124A3" w:rsidP="006124A3">
                  <w:pPr>
                    <w:pStyle w:val="Listenabsatz"/>
                    <w:numPr>
                      <w:ilvl w:val="0"/>
                      <w:numId w:val="26"/>
                    </w:numPr>
                  </w:pPr>
                  <w:r>
                    <w:t>EDGE_R</w:t>
                  </w:r>
                </w:p>
              </w:tc>
            </w:tr>
          </w:tbl>
          <w:p w14:paraId="1611FDA2" w14:textId="77777777" w:rsidR="00503449" w:rsidRDefault="00503449" w:rsidP="007B1D8B"/>
        </w:tc>
      </w:tr>
    </w:tbl>
    <w:p w14:paraId="248B13B0" w14:textId="77777777" w:rsidR="005800E2" w:rsidRDefault="005800E2" w:rsidP="005800E2"/>
    <w:p w14:paraId="68132A41" w14:textId="4250645A" w:rsidR="00503449" w:rsidRDefault="00503449" w:rsidP="00503449">
      <w:pPr>
        <w:pStyle w:val="berschrift2"/>
      </w:pPr>
      <w:r>
        <w:t>EDGE_R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9"/>
        <w:gridCol w:w="4628"/>
      </w:tblGrid>
      <w:tr w:rsidR="00503449" w14:paraId="6CE9184C" w14:textId="77777777" w:rsidTr="005800E2">
        <w:tc>
          <w:tcPr>
            <w:tcW w:w="4669" w:type="dxa"/>
          </w:tcPr>
          <w:p w14:paraId="4248FF37" w14:textId="77777777" w:rsidR="00503449" w:rsidRDefault="00503449" w:rsidP="007B1D8B">
            <w:r>
              <w:rPr>
                <w:noProof/>
              </w:rPr>
              <w:drawing>
                <wp:inline distT="0" distB="0" distL="0" distR="0" wp14:anchorId="45560B7A" wp14:editId="4E30C211">
                  <wp:extent cx="2809982" cy="2156124"/>
                  <wp:effectExtent l="0" t="0" r="0" b="0"/>
                  <wp:docPr id="637140690" name="Grafik 3" descr="Ein Bild, das Text, Screenshot, Schrift, Multimedia-Software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562550" name="Grafik 3" descr="Ein Bild, das Text, Screenshot, Schrift, Multimedia-Software enthält.&#10;&#10;KI-generierte Inhalte können fehlerhaft sein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098" t="56618" r="20288" b="-1640"/>
                          <a:stretch/>
                        </pic:blipFill>
                        <pic:spPr bwMode="auto">
                          <a:xfrm>
                            <a:off x="0" y="0"/>
                            <a:ext cx="2840245" cy="21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8" w:type="dxa"/>
          </w:tcPr>
          <w:tbl>
            <w:tblPr>
              <w:tblStyle w:val="Tabellenraster"/>
              <w:tblW w:w="0" w:type="auto"/>
              <w:tblLook w:val="04A0" w:firstRow="1" w:lastRow="0" w:firstColumn="1" w:lastColumn="0" w:noHBand="0" w:noVBand="1"/>
            </w:tblPr>
            <w:tblGrid>
              <w:gridCol w:w="814"/>
              <w:gridCol w:w="3622"/>
            </w:tblGrid>
            <w:tr w:rsidR="00503449" w14:paraId="34560110" w14:textId="77777777" w:rsidTr="007B1D8B">
              <w:tc>
                <w:tcPr>
                  <w:tcW w:w="814" w:type="dxa"/>
                </w:tcPr>
                <w:p w14:paraId="0573C7A3" w14:textId="77777777" w:rsidR="00503449" w:rsidRPr="00503449" w:rsidRDefault="00503449" w:rsidP="007B1D8B">
                  <w:pPr>
                    <w:rPr>
                      <w:b/>
                      <w:bCs/>
                    </w:rPr>
                  </w:pPr>
                  <w:r w:rsidRPr="00503449">
                    <w:rPr>
                      <w:b/>
                      <w:bCs/>
                    </w:rPr>
                    <w:t>Knopf</w:t>
                  </w:r>
                </w:p>
              </w:tc>
              <w:tc>
                <w:tcPr>
                  <w:tcW w:w="3622" w:type="dxa"/>
                </w:tcPr>
                <w:p w14:paraId="45BE65D9" w14:textId="77777777" w:rsidR="00503449" w:rsidRPr="00503449" w:rsidRDefault="00503449" w:rsidP="007B1D8B">
                  <w:pPr>
                    <w:rPr>
                      <w:b/>
                      <w:bCs/>
                    </w:rPr>
                  </w:pPr>
                  <w:r w:rsidRPr="00503449">
                    <w:rPr>
                      <w:b/>
                      <w:bCs/>
                    </w:rPr>
                    <w:t>Funktion</w:t>
                  </w:r>
                </w:p>
              </w:tc>
            </w:tr>
            <w:tr w:rsidR="00503449" w14:paraId="0FBCD26C" w14:textId="77777777" w:rsidTr="007B1D8B">
              <w:tc>
                <w:tcPr>
                  <w:tcW w:w="814" w:type="dxa"/>
                </w:tcPr>
                <w:p w14:paraId="6273845F" w14:textId="77777777" w:rsidR="00503449" w:rsidRDefault="00503449" w:rsidP="007B1D8B">
                  <w:r>
                    <w:t>B1</w:t>
                  </w:r>
                </w:p>
              </w:tc>
              <w:tc>
                <w:tcPr>
                  <w:tcW w:w="3622" w:type="dxa"/>
                </w:tcPr>
                <w:p w14:paraId="04AA2E3F" w14:textId="4B046034" w:rsidR="00503449" w:rsidRPr="006124A3" w:rsidRDefault="006124A3" w:rsidP="006124A3">
                  <w:pPr>
                    <w:pStyle w:val="Listenabsatz"/>
                    <w:numPr>
                      <w:ilvl w:val="0"/>
                      <w:numId w:val="26"/>
                    </w:numPr>
                  </w:pPr>
                  <w:r>
                    <w:t>AUTO</w:t>
                  </w:r>
                </w:p>
              </w:tc>
            </w:tr>
            <w:tr w:rsidR="00503449" w14:paraId="2883F1ED" w14:textId="77777777" w:rsidTr="007B1D8B">
              <w:tc>
                <w:tcPr>
                  <w:tcW w:w="814" w:type="dxa"/>
                </w:tcPr>
                <w:p w14:paraId="59E1412A" w14:textId="77777777" w:rsidR="00503449" w:rsidRDefault="00503449" w:rsidP="007B1D8B">
                  <w:r>
                    <w:t>B2</w:t>
                  </w:r>
                </w:p>
              </w:tc>
              <w:tc>
                <w:tcPr>
                  <w:tcW w:w="3622" w:type="dxa"/>
                </w:tcPr>
                <w:p w14:paraId="318DD07C" w14:textId="59F71156" w:rsidR="00503449" w:rsidRPr="006124A3" w:rsidRDefault="006124A3" w:rsidP="006124A3">
                  <w:pPr>
                    <w:pStyle w:val="Listenabsatz"/>
                    <w:numPr>
                      <w:ilvl w:val="0"/>
                      <w:numId w:val="26"/>
                    </w:numPr>
                  </w:pPr>
                  <w:r>
                    <w:t>SEMI</w:t>
                  </w:r>
                </w:p>
              </w:tc>
            </w:tr>
            <w:tr w:rsidR="00503449" w14:paraId="3E695AF5" w14:textId="77777777" w:rsidTr="007B1D8B">
              <w:tc>
                <w:tcPr>
                  <w:tcW w:w="814" w:type="dxa"/>
                </w:tcPr>
                <w:p w14:paraId="68E4D282" w14:textId="77777777" w:rsidR="00503449" w:rsidRDefault="00503449" w:rsidP="007B1D8B">
                  <w:r>
                    <w:t>B3</w:t>
                  </w:r>
                </w:p>
              </w:tc>
              <w:tc>
                <w:tcPr>
                  <w:tcW w:w="3622" w:type="dxa"/>
                </w:tcPr>
                <w:p w14:paraId="2D6CB505" w14:textId="53D08FE9" w:rsidR="00503449" w:rsidRPr="006124A3" w:rsidRDefault="006124A3" w:rsidP="006124A3">
                  <w:pPr>
                    <w:pStyle w:val="Listenabsatz"/>
                    <w:numPr>
                      <w:ilvl w:val="0"/>
                      <w:numId w:val="26"/>
                    </w:numPr>
                  </w:pPr>
                  <w:r>
                    <w:t>MANUAL_L</w:t>
                  </w:r>
                </w:p>
              </w:tc>
            </w:tr>
            <w:tr w:rsidR="00503449" w14:paraId="02B881C5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6AD3302F" w14:textId="77777777" w:rsidR="00503449" w:rsidRDefault="00503449" w:rsidP="007B1D8B">
                  <w:r>
                    <w:t>B4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42EC6A58" w14:textId="5C28CDC5" w:rsidR="00503449" w:rsidRDefault="006124A3" w:rsidP="007B1D8B">
                  <w:r>
                    <w:t>-</w:t>
                  </w:r>
                </w:p>
              </w:tc>
            </w:tr>
            <w:tr w:rsidR="00503449" w14:paraId="46ACCA7A" w14:textId="77777777" w:rsidTr="007B1D8B">
              <w:tc>
                <w:tcPr>
                  <w:tcW w:w="814" w:type="dxa"/>
                </w:tcPr>
                <w:p w14:paraId="7B572733" w14:textId="77777777" w:rsidR="00503449" w:rsidRDefault="00503449" w:rsidP="007B1D8B">
                  <w:r>
                    <w:t>B5</w:t>
                  </w:r>
                </w:p>
              </w:tc>
              <w:tc>
                <w:tcPr>
                  <w:tcW w:w="3622" w:type="dxa"/>
                </w:tcPr>
                <w:p w14:paraId="5987B80E" w14:textId="3BB82B03" w:rsidR="00503449" w:rsidRPr="00BD05A4" w:rsidRDefault="00BD05A4" w:rsidP="00BD05A4">
                  <w:pPr>
                    <w:pStyle w:val="Listenabsatz"/>
                    <w:numPr>
                      <w:ilvl w:val="0"/>
                      <w:numId w:val="26"/>
                    </w:numPr>
                  </w:pPr>
                  <w:r>
                    <w:t>CALIB</w:t>
                  </w:r>
                </w:p>
              </w:tc>
            </w:tr>
            <w:tr w:rsidR="00503449" w14:paraId="7FA37915" w14:textId="77777777" w:rsidTr="007B1D8B">
              <w:tc>
                <w:tcPr>
                  <w:tcW w:w="814" w:type="dxa"/>
                </w:tcPr>
                <w:p w14:paraId="6DE0788B" w14:textId="77777777" w:rsidR="00503449" w:rsidRDefault="00503449" w:rsidP="007B1D8B">
                  <w:r>
                    <w:t>B6</w:t>
                  </w:r>
                </w:p>
              </w:tc>
              <w:tc>
                <w:tcPr>
                  <w:tcW w:w="3622" w:type="dxa"/>
                </w:tcPr>
                <w:p w14:paraId="577D5E9C" w14:textId="3F15CEA8" w:rsidR="00503449" w:rsidRDefault="00BD05A4" w:rsidP="007B1D8B">
                  <w:r>
                    <w:t>Motor rechts auf 100% fahren</w:t>
                  </w:r>
                </w:p>
              </w:tc>
            </w:tr>
            <w:tr w:rsidR="00503449" w14:paraId="6189F868" w14:textId="77777777" w:rsidTr="007B1D8B">
              <w:tc>
                <w:tcPr>
                  <w:tcW w:w="814" w:type="dxa"/>
                </w:tcPr>
                <w:p w14:paraId="3D6928D8" w14:textId="77777777" w:rsidR="00503449" w:rsidRDefault="00503449" w:rsidP="007B1D8B">
                  <w:r>
                    <w:t>B7</w:t>
                  </w:r>
                </w:p>
              </w:tc>
              <w:tc>
                <w:tcPr>
                  <w:tcW w:w="3622" w:type="dxa"/>
                </w:tcPr>
                <w:p w14:paraId="0650B705" w14:textId="38CF266C" w:rsidR="00503449" w:rsidRDefault="00BD05A4" w:rsidP="007B1D8B">
                  <w:r>
                    <w:t>Motor rechts auf 0% fahren</w:t>
                  </w:r>
                </w:p>
              </w:tc>
            </w:tr>
            <w:tr w:rsidR="00503449" w14:paraId="2918C671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050B9376" w14:textId="77777777" w:rsidR="00503449" w:rsidRDefault="00503449" w:rsidP="007B1D8B">
                  <w:r>
                    <w:t>B8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2824DC00" w14:textId="7E01C251" w:rsidR="00503449" w:rsidRDefault="00BD05A4" w:rsidP="007B1D8B">
                  <w:r>
                    <w:t>-</w:t>
                  </w:r>
                </w:p>
              </w:tc>
            </w:tr>
            <w:tr w:rsidR="00503449" w14:paraId="3CD0926C" w14:textId="77777777" w:rsidTr="007B1D8B">
              <w:tc>
                <w:tcPr>
                  <w:tcW w:w="814" w:type="dxa"/>
                </w:tcPr>
                <w:p w14:paraId="368199BE" w14:textId="77777777" w:rsidR="00503449" w:rsidRDefault="00503449" w:rsidP="007B1D8B">
                  <w:r>
                    <w:t>B9</w:t>
                  </w:r>
                </w:p>
              </w:tc>
              <w:tc>
                <w:tcPr>
                  <w:tcW w:w="3622" w:type="dxa"/>
                </w:tcPr>
                <w:p w14:paraId="24F3ECCF" w14:textId="3024F393" w:rsidR="00503449" w:rsidRPr="00BD05A4" w:rsidRDefault="00BD05A4" w:rsidP="00BD05A4">
                  <w:pPr>
                    <w:pStyle w:val="Listenabsatz"/>
                    <w:numPr>
                      <w:ilvl w:val="0"/>
                      <w:numId w:val="26"/>
                    </w:numPr>
                  </w:pPr>
                  <w:r>
                    <w:t>EDGE_L</w:t>
                  </w:r>
                </w:p>
              </w:tc>
            </w:tr>
          </w:tbl>
          <w:p w14:paraId="288E0F2E" w14:textId="77777777" w:rsidR="00503449" w:rsidRDefault="00503449" w:rsidP="007B1D8B"/>
        </w:tc>
      </w:tr>
    </w:tbl>
    <w:p w14:paraId="067F1ED5" w14:textId="77777777" w:rsidR="005800E2" w:rsidRDefault="005800E2" w:rsidP="005800E2"/>
    <w:p w14:paraId="4D28B41C" w14:textId="33A8065A" w:rsidR="00E42993" w:rsidRDefault="00E42993" w:rsidP="00C25566">
      <w:pPr>
        <w:pStyle w:val="berschrift2"/>
      </w:pPr>
      <w:r w:rsidRPr="00C25566">
        <w:lastRenderedPageBreak/>
        <w:t>ERROR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9"/>
        <w:gridCol w:w="4628"/>
      </w:tblGrid>
      <w:tr w:rsidR="00503449" w14:paraId="021BC22A" w14:textId="77777777" w:rsidTr="005800E2">
        <w:tc>
          <w:tcPr>
            <w:tcW w:w="4669" w:type="dxa"/>
          </w:tcPr>
          <w:p w14:paraId="04B8468D" w14:textId="77777777" w:rsidR="00503449" w:rsidRDefault="00503449" w:rsidP="007B1D8B">
            <w:r>
              <w:rPr>
                <w:noProof/>
              </w:rPr>
              <w:drawing>
                <wp:inline distT="0" distB="0" distL="0" distR="0" wp14:anchorId="7DF479EE" wp14:editId="7B907A30">
                  <wp:extent cx="2809982" cy="2156124"/>
                  <wp:effectExtent l="0" t="0" r="0" b="0"/>
                  <wp:docPr id="1940810454" name="Grafik 3" descr="Ein Bild, das Text, Screenshot, Schrift, Multimedia-Software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0810454" name="Grafik 3" descr="Ein Bild, das Text, Screenshot, Schrift, Multimedia-Software enthält.&#10;&#10;KI-generierte Inhalte können fehlerhaft sein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105" t="4736" r="20281" b="50242"/>
                          <a:stretch/>
                        </pic:blipFill>
                        <pic:spPr bwMode="auto">
                          <a:xfrm>
                            <a:off x="0" y="0"/>
                            <a:ext cx="2840245" cy="21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8" w:type="dxa"/>
          </w:tcPr>
          <w:tbl>
            <w:tblPr>
              <w:tblStyle w:val="Tabellenraster"/>
              <w:tblW w:w="0" w:type="auto"/>
              <w:tblLook w:val="04A0" w:firstRow="1" w:lastRow="0" w:firstColumn="1" w:lastColumn="0" w:noHBand="0" w:noVBand="1"/>
            </w:tblPr>
            <w:tblGrid>
              <w:gridCol w:w="814"/>
              <w:gridCol w:w="3622"/>
            </w:tblGrid>
            <w:tr w:rsidR="00503449" w14:paraId="56F131CF" w14:textId="77777777" w:rsidTr="007B1D8B">
              <w:tc>
                <w:tcPr>
                  <w:tcW w:w="814" w:type="dxa"/>
                </w:tcPr>
                <w:p w14:paraId="2C7749F8" w14:textId="77777777" w:rsidR="00503449" w:rsidRPr="00503449" w:rsidRDefault="00503449" w:rsidP="007B1D8B">
                  <w:pPr>
                    <w:rPr>
                      <w:b/>
                      <w:bCs/>
                    </w:rPr>
                  </w:pPr>
                  <w:r w:rsidRPr="00503449">
                    <w:rPr>
                      <w:b/>
                      <w:bCs/>
                    </w:rPr>
                    <w:t>Knopf</w:t>
                  </w:r>
                </w:p>
              </w:tc>
              <w:tc>
                <w:tcPr>
                  <w:tcW w:w="3622" w:type="dxa"/>
                </w:tcPr>
                <w:p w14:paraId="775D7227" w14:textId="77777777" w:rsidR="00503449" w:rsidRPr="00503449" w:rsidRDefault="00503449" w:rsidP="007B1D8B">
                  <w:pPr>
                    <w:rPr>
                      <w:b/>
                      <w:bCs/>
                    </w:rPr>
                  </w:pPr>
                  <w:r w:rsidRPr="00503449">
                    <w:rPr>
                      <w:b/>
                      <w:bCs/>
                    </w:rPr>
                    <w:t>Funktion</w:t>
                  </w:r>
                </w:p>
              </w:tc>
            </w:tr>
            <w:tr w:rsidR="00503449" w14:paraId="30B65694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7E10C4E9" w14:textId="77777777" w:rsidR="00503449" w:rsidRDefault="00503449" w:rsidP="007B1D8B">
                  <w:r>
                    <w:t>B1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645F225E" w14:textId="70AC87E8" w:rsidR="00503449" w:rsidRDefault="00956999" w:rsidP="007B1D8B">
                  <w:r>
                    <w:t>-</w:t>
                  </w:r>
                </w:p>
              </w:tc>
            </w:tr>
            <w:tr w:rsidR="00503449" w14:paraId="3525F79B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5E242ADB" w14:textId="77777777" w:rsidR="00503449" w:rsidRDefault="00503449" w:rsidP="007B1D8B">
                  <w:r>
                    <w:t>B2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2C8CEB27" w14:textId="25E6D4E1" w:rsidR="00503449" w:rsidRDefault="00956999" w:rsidP="007B1D8B">
                  <w:r>
                    <w:t>-</w:t>
                  </w:r>
                </w:p>
              </w:tc>
            </w:tr>
            <w:tr w:rsidR="00503449" w14:paraId="5BCCEBE6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0C98D73E" w14:textId="77777777" w:rsidR="00503449" w:rsidRDefault="00503449" w:rsidP="007B1D8B">
                  <w:r>
                    <w:t>B3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5E862882" w14:textId="2381907C" w:rsidR="00503449" w:rsidRDefault="00956999" w:rsidP="007B1D8B">
                  <w:r>
                    <w:t>-</w:t>
                  </w:r>
                </w:p>
              </w:tc>
            </w:tr>
            <w:tr w:rsidR="00503449" w14:paraId="3BEBDD15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5F82CD3D" w14:textId="77777777" w:rsidR="00503449" w:rsidRDefault="00503449" w:rsidP="007B1D8B">
                  <w:r>
                    <w:t>B4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38089293" w14:textId="3C90A93B" w:rsidR="00503449" w:rsidRDefault="00956999" w:rsidP="007B1D8B">
                  <w:r>
                    <w:t>-</w:t>
                  </w:r>
                </w:p>
              </w:tc>
            </w:tr>
            <w:tr w:rsidR="00503449" w14:paraId="2E540D7D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628D33A3" w14:textId="77777777" w:rsidR="00503449" w:rsidRDefault="00503449" w:rsidP="007B1D8B">
                  <w:r>
                    <w:t>B5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5E02D937" w14:textId="14B92184" w:rsidR="00503449" w:rsidRDefault="00956999" w:rsidP="007B1D8B">
                  <w:r>
                    <w:t>-</w:t>
                  </w:r>
                </w:p>
              </w:tc>
            </w:tr>
            <w:tr w:rsidR="00503449" w14:paraId="75E3841B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69964D93" w14:textId="77777777" w:rsidR="00503449" w:rsidRDefault="00503449" w:rsidP="007B1D8B">
                  <w:r>
                    <w:t>B6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462AE016" w14:textId="1D4779B5" w:rsidR="00503449" w:rsidRDefault="00956999" w:rsidP="007B1D8B">
                  <w:r>
                    <w:t>-</w:t>
                  </w:r>
                </w:p>
              </w:tc>
            </w:tr>
            <w:tr w:rsidR="00503449" w14:paraId="62E3EBF7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344FF107" w14:textId="77777777" w:rsidR="00503449" w:rsidRDefault="00503449" w:rsidP="007B1D8B">
                  <w:r>
                    <w:t>B7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79DE5EB3" w14:textId="5A14C36F" w:rsidR="00503449" w:rsidRDefault="00956999" w:rsidP="007B1D8B">
                  <w:r>
                    <w:t>-</w:t>
                  </w:r>
                </w:p>
              </w:tc>
            </w:tr>
            <w:tr w:rsidR="00503449" w14:paraId="23C191A5" w14:textId="77777777" w:rsidTr="008E2974">
              <w:tc>
                <w:tcPr>
                  <w:tcW w:w="814" w:type="dxa"/>
                  <w:shd w:val="clear" w:color="auto" w:fill="BFBFBF" w:themeFill="background1" w:themeFillShade="BF"/>
                </w:tcPr>
                <w:p w14:paraId="5CE05525" w14:textId="77777777" w:rsidR="00503449" w:rsidRDefault="00503449" w:rsidP="007B1D8B">
                  <w:r>
                    <w:t>B8</w:t>
                  </w:r>
                </w:p>
              </w:tc>
              <w:tc>
                <w:tcPr>
                  <w:tcW w:w="3622" w:type="dxa"/>
                  <w:shd w:val="clear" w:color="auto" w:fill="BFBFBF" w:themeFill="background1" w:themeFillShade="BF"/>
                </w:tcPr>
                <w:p w14:paraId="252F544B" w14:textId="699A5961" w:rsidR="00503449" w:rsidRDefault="00956999" w:rsidP="007B1D8B">
                  <w:r>
                    <w:t>-</w:t>
                  </w:r>
                </w:p>
              </w:tc>
            </w:tr>
            <w:tr w:rsidR="00503449" w14:paraId="05B0F97C" w14:textId="77777777" w:rsidTr="007B1D8B">
              <w:tc>
                <w:tcPr>
                  <w:tcW w:w="814" w:type="dxa"/>
                </w:tcPr>
                <w:p w14:paraId="53FD3CF5" w14:textId="77777777" w:rsidR="00503449" w:rsidRDefault="00503449" w:rsidP="007B1D8B">
                  <w:r>
                    <w:t>B9</w:t>
                  </w:r>
                </w:p>
              </w:tc>
              <w:tc>
                <w:tcPr>
                  <w:tcW w:w="3622" w:type="dxa"/>
                </w:tcPr>
                <w:p w14:paraId="2CE78FF8" w14:textId="4A048058" w:rsidR="00956999" w:rsidRPr="00956999" w:rsidRDefault="00956999" w:rsidP="00956999">
                  <w:pPr>
                    <w:ind w:left="567" w:hanging="567"/>
                  </w:pPr>
                  <w:r>
                    <w:t>Fehler löschen</w:t>
                  </w:r>
                </w:p>
                <w:p w14:paraId="351870ED" w14:textId="030D3644" w:rsidR="00503449" w:rsidRPr="00956999" w:rsidRDefault="00956999" w:rsidP="00956999">
                  <w:pPr>
                    <w:pStyle w:val="Listenabsatz"/>
                    <w:numPr>
                      <w:ilvl w:val="0"/>
                      <w:numId w:val="26"/>
                    </w:numPr>
                  </w:pPr>
                  <w:r>
                    <w:t>MANUAL_L</w:t>
                  </w:r>
                </w:p>
              </w:tc>
            </w:tr>
          </w:tbl>
          <w:p w14:paraId="715FC52A" w14:textId="77777777" w:rsidR="00503449" w:rsidRDefault="00503449" w:rsidP="007B1D8B"/>
        </w:tc>
      </w:tr>
    </w:tbl>
    <w:p w14:paraId="55CE8754" w14:textId="15174EF7" w:rsidR="004E421C" w:rsidRDefault="004E421C" w:rsidP="005800E2"/>
    <w:p w14:paraId="39D413A7" w14:textId="77777777" w:rsidR="00803BF4" w:rsidRDefault="00803BF4" w:rsidP="005800E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56"/>
        <w:gridCol w:w="7931"/>
      </w:tblGrid>
      <w:tr w:rsidR="00662223" w14:paraId="65AC6B7E" w14:textId="77777777" w:rsidTr="00CE7014">
        <w:tc>
          <w:tcPr>
            <w:tcW w:w="1356" w:type="dxa"/>
          </w:tcPr>
          <w:p w14:paraId="5DF710AF" w14:textId="0D8969A6" w:rsidR="00662223" w:rsidRPr="00CE7014" w:rsidRDefault="00662223" w:rsidP="005800E2">
            <w:pPr>
              <w:rPr>
                <w:b/>
              </w:rPr>
            </w:pPr>
            <w:r w:rsidRPr="00CE7014">
              <w:rPr>
                <w:b/>
              </w:rPr>
              <w:t>Fehlercode</w:t>
            </w:r>
          </w:p>
        </w:tc>
        <w:tc>
          <w:tcPr>
            <w:tcW w:w="7931" w:type="dxa"/>
          </w:tcPr>
          <w:p w14:paraId="6A47F5C5" w14:textId="2FE3A838" w:rsidR="00662223" w:rsidRPr="00CE7014" w:rsidRDefault="00662223" w:rsidP="005800E2">
            <w:pPr>
              <w:rPr>
                <w:b/>
              </w:rPr>
            </w:pPr>
            <w:r w:rsidRPr="00CE7014">
              <w:rPr>
                <w:b/>
              </w:rPr>
              <w:t>Text</w:t>
            </w:r>
          </w:p>
        </w:tc>
      </w:tr>
      <w:tr w:rsidR="00662223" w14:paraId="3BB2BBA4" w14:textId="77777777" w:rsidTr="00CE7014">
        <w:tc>
          <w:tcPr>
            <w:tcW w:w="1356" w:type="dxa"/>
          </w:tcPr>
          <w:p w14:paraId="22A4B451" w14:textId="69C19033" w:rsidR="00662223" w:rsidRDefault="00CE7014" w:rsidP="005800E2">
            <w:r>
              <w:t>0x01</w:t>
            </w:r>
          </w:p>
        </w:tc>
        <w:tc>
          <w:tcPr>
            <w:tcW w:w="7931" w:type="dxa"/>
          </w:tcPr>
          <w:p w14:paraId="23A63E5A" w14:textId="3A07FEF9" w:rsidR="00662223" w:rsidRDefault="00D17F6C" w:rsidP="005800E2">
            <w:r>
              <w:t>CAN-Bus Verbindungsunterbruch zum ControllerNano</w:t>
            </w:r>
          </w:p>
        </w:tc>
      </w:tr>
      <w:tr w:rsidR="00662223" w14:paraId="46040943" w14:textId="77777777" w:rsidTr="00CE7014">
        <w:tc>
          <w:tcPr>
            <w:tcW w:w="1356" w:type="dxa"/>
          </w:tcPr>
          <w:p w14:paraId="52D55E37" w14:textId="013F2829" w:rsidR="00662223" w:rsidRDefault="00CE7014" w:rsidP="005800E2">
            <w:r>
              <w:t>0x02</w:t>
            </w:r>
          </w:p>
        </w:tc>
        <w:tc>
          <w:tcPr>
            <w:tcW w:w="7931" w:type="dxa"/>
          </w:tcPr>
          <w:p w14:paraId="5E8C4370" w14:textId="7BDCDCC0" w:rsidR="00662223" w:rsidRDefault="00D17F6C" w:rsidP="005800E2">
            <w:r>
              <w:t>CAN-Bus Verbindungsunterbruch zum Raspberry</w:t>
            </w:r>
          </w:p>
        </w:tc>
      </w:tr>
      <w:tr w:rsidR="00662223" w14:paraId="02115DD2" w14:textId="77777777" w:rsidTr="00CE7014">
        <w:tc>
          <w:tcPr>
            <w:tcW w:w="1356" w:type="dxa"/>
          </w:tcPr>
          <w:p w14:paraId="23E4268F" w14:textId="447F6935" w:rsidR="00662223" w:rsidRDefault="00CE7014" w:rsidP="005800E2">
            <w:r>
              <w:t>0x03</w:t>
            </w:r>
          </w:p>
        </w:tc>
        <w:tc>
          <w:tcPr>
            <w:tcW w:w="7931" w:type="dxa"/>
          </w:tcPr>
          <w:p w14:paraId="02A7FFEA" w14:textId="3AEC0C45" w:rsidR="00662223" w:rsidRDefault="00C93730" w:rsidP="005800E2">
            <w:r>
              <w:t>Motor links einfahren</w:t>
            </w:r>
            <w:r w:rsidR="00B30525">
              <w:t xml:space="preserve"> blockiert</w:t>
            </w:r>
          </w:p>
        </w:tc>
      </w:tr>
      <w:tr w:rsidR="00CE7014" w14:paraId="154416F5" w14:textId="77777777" w:rsidTr="00CE7014">
        <w:tc>
          <w:tcPr>
            <w:tcW w:w="1356" w:type="dxa"/>
          </w:tcPr>
          <w:p w14:paraId="7CECF197" w14:textId="159C0DA2" w:rsidR="00CE7014" w:rsidRDefault="00CE7014" w:rsidP="005800E2">
            <w:r>
              <w:t>0x04</w:t>
            </w:r>
          </w:p>
        </w:tc>
        <w:tc>
          <w:tcPr>
            <w:tcW w:w="7931" w:type="dxa"/>
          </w:tcPr>
          <w:p w14:paraId="28FD376D" w14:textId="432AF6FD" w:rsidR="00CE7014" w:rsidRDefault="00C93730" w:rsidP="005800E2">
            <w:r>
              <w:t>Motor links ausfahren</w:t>
            </w:r>
            <w:r w:rsidR="00B30525">
              <w:t xml:space="preserve"> blockiert</w:t>
            </w:r>
          </w:p>
        </w:tc>
      </w:tr>
      <w:tr w:rsidR="00CE7014" w14:paraId="4B2BF4E8" w14:textId="77777777" w:rsidTr="00CE7014">
        <w:tc>
          <w:tcPr>
            <w:tcW w:w="1356" w:type="dxa"/>
          </w:tcPr>
          <w:p w14:paraId="62781B24" w14:textId="5EA59026" w:rsidR="00CE7014" w:rsidRDefault="00CE7014" w:rsidP="005800E2">
            <w:r>
              <w:t>0x05</w:t>
            </w:r>
          </w:p>
        </w:tc>
        <w:tc>
          <w:tcPr>
            <w:tcW w:w="7931" w:type="dxa"/>
          </w:tcPr>
          <w:p w14:paraId="34B62811" w14:textId="0452CF83" w:rsidR="00CE7014" w:rsidRDefault="00C93730" w:rsidP="005800E2">
            <w:r>
              <w:t>Motor rechts einfahren</w:t>
            </w:r>
            <w:r w:rsidR="00B30525">
              <w:t xml:space="preserve"> blockiert</w:t>
            </w:r>
          </w:p>
        </w:tc>
      </w:tr>
      <w:tr w:rsidR="00CE7014" w14:paraId="7590B3FD" w14:textId="77777777" w:rsidTr="00CE7014">
        <w:tc>
          <w:tcPr>
            <w:tcW w:w="1356" w:type="dxa"/>
          </w:tcPr>
          <w:p w14:paraId="2CB4D469" w14:textId="7201BB9C" w:rsidR="00CE7014" w:rsidRDefault="00CE7014" w:rsidP="005800E2">
            <w:r>
              <w:t>0x06</w:t>
            </w:r>
          </w:p>
        </w:tc>
        <w:tc>
          <w:tcPr>
            <w:tcW w:w="7931" w:type="dxa"/>
          </w:tcPr>
          <w:p w14:paraId="304581C8" w14:textId="3AB9CC0E" w:rsidR="00CE7014" w:rsidRDefault="00C93730" w:rsidP="005800E2">
            <w:r>
              <w:t>Motor rechts ausfahren</w:t>
            </w:r>
            <w:r w:rsidR="00B30525">
              <w:t xml:space="preserve"> blockiert</w:t>
            </w:r>
          </w:p>
        </w:tc>
      </w:tr>
      <w:tr w:rsidR="00CE7014" w14:paraId="7B12005E" w14:textId="77777777" w:rsidTr="00997080">
        <w:tc>
          <w:tcPr>
            <w:tcW w:w="1356" w:type="dxa"/>
          </w:tcPr>
          <w:p w14:paraId="0AB16CFE" w14:textId="311D759B" w:rsidR="00CE7014" w:rsidRDefault="00CE7014" w:rsidP="005800E2">
            <w:r>
              <w:t>0x07</w:t>
            </w:r>
          </w:p>
        </w:tc>
        <w:tc>
          <w:tcPr>
            <w:tcW w:w="7931" w:type="dxa"/>
            <w:shd w:val="clear" w:color="auto" w:fill="FFFF00"/>
          </w:tcPr>
          <w:p w14:paraId="53AEFC4D" w14:textId="46348EBF" w:rsidR="00CE7014" w:rsidRDefault="00C93730" w:rsidP="005800E2">
            <w:r>
              <w:t>??</w:t>
            </w:r>
          </w:p>
        </w:tc>
      </w:tr>
    </w:tbl>
    <w:p w14:paraId="6AB4704F" w14:textId="751EFDA7" w:rsidR="00662223" w:rsidRDefault="00662223" w:rsidP="005800E2"/>
    <w:p w14:paraId="3A3D17FF" w14:textId="77777777" w:rsidR="004E421C" w:rsidRDefault="004E421C">
      <w:pPr>
        <w:spacing w:after="200" w:line="276" w:lineRule="auto"/>
      </w:pPr>
      <w:r>
        <w:br w:type="page"/>
      </w:r>
    </w:p>
    <w:p w14:paraId="3241E8F6" w14:textId="6486DF4F" w:rsidR="00CB603D" w:rsidRDefault="008B4812" w:rsidP="00CB603D">
      <w:pPr>
        <w:pStyle w:val="berschrift1"/>
      </w:pPr>
      <w:r>
        <w:lastRenderedPageBreak/>
        <w:t>Output</w:t>
      </w:r>
      <w:r w:rsidR="00CB603D">
        <w:t>-Definition</w:t>
      </w:r>
    </w:p>
    <w:p w14:paraId="543ACF49" w14:textId="77777777" w:rsidR="008E2974" w:rsidRDefault="008E2974" w:rsidP="008B481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781"/>
        <w:gridCol w:w="1072"/>
        <w:gridCol w:w="1072"/>
        <w:gridCol w:w="1072"/>
        <w:gridCol w:w="1073"/>
        <w:gridCol w:w="1072"/>
        <w:gridCol w:w="1072"/>
        <w:gridCol w:w="1073"/>
      </w:tblGrid>
      <w:tr w:rsidR="008E2974" w14:paraId="4B2958EE" w14:textId="77777777" w:rsidTr="008E2974">
        <w:tc>
          <w:tcPr>
            <w:tcW w:w="1781" w:type="dxa"/>
          </w:tcPr>
          <w:p w14:paraId="51E41569" w14:textId="77777777" w:rsidR="008E2974" w:rsidRDefault="008E2974" w:rsidP="008B4812"/>
        </w:tc>
        <w:tc>
          <w:tcPr>
            <w:tcW w:w="1072" w:type="dxa"/>
          </w:tcPr>
          <w:p w14:paraId="36163AF5" w14:textId="41982F13" w:rsidR="008E2974" w:rsidRDefault="008E2974" w:rsidP="008B4812">
            <w:r>
              <w:t>L1</w:t>
            </w:r>
          </w:p>
        </w:tc>
        <w:tc>
          <w:tcPr>
            <w:tcW w:w="1072" w:type="dxa"/>
          </w:tcPr>
          <w:p w14:paraId="281C71A8" w14:textId="30423E27" w:rsidR="008E2974" w:rsidRDefault="008E2974" w:rsidP="008B4812">
            <w:r>
              <w:t>L2</w:t>
            </w:r>
          </w:p>
        </w:tc>
        <w:tc>
          <w:tcPr>
            <w:tcW w:w="1072" w:type="dxa"/>
          </w:tcPr>
          <w:p w14:paraId="0DE08C5E" w14:textId="45379475" w:rsidR="008E2974" w:rsidRDefault="008E2974" w:rsidP="008B4812">
            <w:r>
              <w:t>L3</w:t>
            </w:r>
          </w:p>
        </w:tc>
        <w:tc>
          <w:tcPr>
            <w:tcW w:w="1073" w:type="dxa"/>
          </w:tcPr>
          <w:p w14:paraId="7A75B0EF" w14:textId="46C4768D" w:rsidR="008E2974" w:rsidRDefault="008E2974" w:rsidP="008B4812">
            <w:r>
              <w:t>L4</w:t>
            </w:r>
          </w:p>
        </w:tc>
        <w:tc>
          <w:tcPr>
            <w:tcW w:w="1072" w:type="dxa"/>
          </w:tcPr>
          <w:p w14:paraId="1011C946" w14:textId="27E2910B" w:rsidR="008E2974" w:rsidRDefault="008E2974" w:rsidP="008B4812">
            <w:r>
              <w:t>L5</w:t>
            </w:r>
          </w:p>
        </w:tc>
        <w:tc>
          <w:tcPr>
            <w:tcW w:w="1072" w:type="dxa"/>
          </w:tcPr>
          <w:p w14:paraId="15632D11" w14:textId="5986F312" w:rsidR="008E2974" w:rsidRDefault="008E2974" w:rsidP="008B4812">
            <w:r>
              <w:t>L6</w:t>
            </w:r>
          </w:p>
        </w:tc>
        <w:tc>
          <w:tcPr>
            <w:tcW w:w="1073" w:type="dxa"/>
          </w:tcPr>
          <w:p w14:paraId="18C4A637" w14:textId="79B6ACF5" w:rsidR="008E2974" w:rsidRDefault="008E2974" w:rsidP="008B4812">
            <w:r>
              <w:t>L7</w:t>
            </w:r>
          </w:p>
        </w:tc>
      </w:tr>
      <w:tr w:rsidR="008E2974" w14:paraId="16949845" w14:textId="77777777" w:rsidTr="004E421C">
        <w:tc>
          <w:tcPr>
            <w:tcW w:w="1781" w:type="dxa"/>
          </w:tcPr>
          <w:p w14:paraId="0C459135" w14:textId="300558B9" w:rsidR="008E2974" w:rsidRPr="008E2974" w:rsidRDefault="008E2974" w:rsidP="008B4812">
            <w:pPr>
              <w:rPr>
                <w:b/>
              </w:rPr>
            </w:pPr>
            <w:r w:rsidRPr="008E2974">
              <w:rPr>
                <w:b/>
              </w:rPr>
              <w:t>STARTUP</w:t>
            </w:r>
          </w:p>
        </w:tc>
        <w:tc>
          <w:tcPr>
            <w:tcW w:w="1072" w:type="dxa"/>
            <w:shd w:val="clear" w:color="auto" w:fill="E5B8B7" w:themeFill="accent2" w:themeFillTint="66"/>
          </w:tcPr>
          <w:p w14:paraId="63E06390" w14:textId="77777777" w:rsidR="008E2974" w:rsidRDefault="008E2974" w:rsidP="008B4812"/>
        </w:tc>
        <w:tc>
          <w:tcPr>
            <w:tcW w:w="1072" w:type="dxa"/>
            <w:shd w:val="clear" w:color="auto" w:fill="E5B8B7" w:themeFill="accent2" w:themeFillTint="66"/>
          </w:tcPr>
          <w:p w14:paraId="5C94663C" w14:textId="77777777" w:rsidR="008E2974" w:rsidRDefault="008E2974" w:rsidP="008B4812"/>
        </w:tc>
        <w:tc>
          <w:tcPr>
            <w:tcW w:w="1072" w:type="dxa"/>
            <w:shd w:val="clear" w:color="auto" w:fill="E5B8B7" w:themeFill="accent2" w:themeFillTint="66"/>
          </w:tcPr>
          <w:p w14:paraId="325865D4" w14:textId="5FC67C1E" w:rsidR="008E2974" w:rsidRDefault="008E2974" w:rsidP="008B4812"/>
        </w:tc>
        <w:tc>
          <w:tcPr>
            <w:tcW w:w="1073" w:type="dxa"/>
            <w:shd w:val="clear" w:color="auto" w:fill="E5B8B7" w:themeFill="accent2" w:themeFillTint="66"/>
          </w:tcPr>
          <w:p w14:paraId="044739AE" w14:textId="77777777" w:rsidR="008E2974" w:rsidRDefault="008E2974" w:rsidP="008B4812"/>
        </w:tc>
        <w:tc>
          <w:tcPr>
            <w:tcW w:w="1072" w:type="dxa"/>
            <w:shd w:val="clear" w:color="auto" w:fill="E5B8B7" w:themeFill="accent2" w:themeFillTint="66"/>
          </w:tcPr>
          <w:p w14:paraId="3B7C7C83" w14:textId="77777777" w:rsidR="008E2974" w:rsidRDefault="008E2974" w:rsidP="008B4812"/>
        </w:tc>
        <w:tc>
          <w:tcPr>
            <w:tcW w:w="1072" w:type="dxa"/>
            <w:shd w:val="clear" w:color="auto" w:fill="E5B8B7" w:themeFill="accent2" w:themeFillTint="66"/>
          </w:tcPr>
          <w:p w14:paraId="31C17F30" w14:textId="77777777" w:rsidR="008E2974" w:rsidRDefault="008E2974" w:rsidP="008B4812"/>
        </w:tc>
        <w:tc>
          <w:tcPr>
            <w:tcW w:w="1073" w:type="dxa"/>
            <w:shd w:val="clear" w:color="auto" w:fill="B8CCE4" w:themeFill="accent1" w:themeFillTint="66"/>
          </w:tcPr>
          <w:p w14:paraId="673926DB" w14:textId="77777777" w:rsidR="008E2974" w:rsidRDefault="008E2974" w:rsidP="008B4812"/>
        </w:tc>
      </w:tr>
      <w:tr w:rsidR="008E2974" w14:paraId="2F1D528F" w14:textId="77777777" w:rsidTr="004E421C">
        <w:tc>
          <w:tcPr>
            <w:tcW w:w="1781" w:type="dxa"/>
          </w:tcPr>
          <w:p w14:paraId="5DA25A71" w14:textId="492F80F8" w:rsidR="008E2974" w:rsidRPr="008E2974" w:rsidRDefault="008E2974" w:rsidP="008B4812">
            <w:pPr>
              <w:rPr>
                <w:b/>
              </w:rPr>
            </w:pPr>
            <w:r w:rsidRPr="008E2974">
              <w:rPr>
                <w:b/>
              </w:rPr>
              <w:t>INIT</w:t>
            </w:r>
          </w:p>
        </w:tc>
        <w:tc>
          <w:tcPr>
            <w:tcW w:w="1072" w:type="dxa"/>
            <w:shd w:val="clear" w:color="auto" w:fill="E5B8B7" w:themeFill="accent2" w:themeFillTint="66"/>
          </w:tcPr>
          <w:p w14:paraId="387496EA" w14:textId="77777777" w:rsidR="008E2974" w:rsidRDefault="008E2974" w:rsidP="008B4812"/>
        </w:tc>
        <w:tc>
          <w:tcPr>
            <w:tcW w:w="1072" w:type="dxa"/>
            <w:shd w:val="clear" w:color="auto" w:fill="E5B8B7" w:themeFill="accent2" w:themeFillTint="66"/>
          </w:tcPr>
          <w:p w14:paraId="1CB36B62" w14:textId="77777777" w:rsidR="008E2974" w:rsidRDefault="008E2974" w:rsidP="008B4812"/>
        </w:tc>
        <w:tc>
          <w:tcPr>
            <w:tcW w:w="1072" w:type="dxa"/>
            <w:shd w:val="clear" w:color="auto" w:fill="E5B8B7" w:themeFill="accent2" w:themeFillTint="66"/>
          </w:tcPr>
          <w:p w14:paraId="6BCE5E21" w14:textId="39841F59" w:rsidR="008E2974" w:rsidRDefault="008E2974" w:rsidP="008B4812"/>
        </w:tc>
        <w:tc>
          <w:tcPr>
            <w:tcW w:w="1073" w:type="dxa"/>
            <w:shd w:val="clear" w:color="auto" w:fill="E5B8B7" w:themeFill="accent2" w:themeFillTint="66"/>
          </w:tcPr>
          <w:p w14:paraId="66FE10FF" w14:textId="77777777" w:rsidR="008E2974" w:rsidRDefault="008E2974" w:rsidP="008B4812"/>
        </w:tc>
        <w:tc>
          <w:tcPr>
            <w:tcW w:w="1072" w:type="dxa"/>
            <w:shd w:val="clear" w:color="auto" w:fill="E5B8B7" w:themeFill="accent2" w:themeFillTint="66"/>
          </w:tcPr>
          <w:p w14:paraId="3BDEEDF7" w14:textId="77777777" w:rsidR="008E2974" w:rsidRDefault="008E2974" w:rsidP="008B4812"/>
        </w:tc>
        <w:tc>
          <w:tcPr>
            <w:tcW w:w="1072" w:type="dxa"/>
            <w:shd w:val="clear" w:color="auto" w:fill="E5B8B7" w:themeFill="accent2" w:themeFillTint="66"/>
          </w:tcPr>
          <w:p w14:paraId="725BE2B6" w14:textId="77777777" w:rsidR="008E2974" w:rsidRDefault="008E2974" w:rsidP="008B4812"/>
        </w:tc>
        <w:tc>
          <w:tcPr>
            <w:tcW w:w="1073" w:type="dxa"/>
            <w:shd w:val="clear" w:color="auto" w:fill="B8CCE4" w:themeFill="accent1" w:themeFillTint="66"/>
          </w:tcPr>
          <w:p w14:paraId="4A1552FB" w14:textId="77777777" w:rsidR="008E2974" w:rsidRDefault="008E2974" w:rsidP="008B4812"/>
        </w:tc>
      </w:tr>
      <w:tr w:rsidR="008E2974" w14:paraId="0D1D30E7" w14:textId="77777777" w:rsidTr="004E421C">
        <w:tc>
          <w:tcPr>
            <w:tcW w:w="1781" w:type="dxa"/>
          </w:tcPr>
          <w:p w14:paraId="12F4F698" w14:textId="3374BC75" w:rsidR="008E2974" w:rsidRPr="008E2974" w:rsidRDefault="008E2974" w:rsidP="008B4812">
            <w:pPr>
              <w:rPr>
                <w:b/>
              </w:rPr>
            </w:pPr>
            <w:r w:rsidRPr="008E2974">
              <w:rPr>
                <w:b/>
              </w:rPr>
              <w:t>CALIB</w:t>
            </w:r>
          </w:p>
        </w:tc>
        <w:tc>
          <w:tcPr>
            <w:tcW w:w="1072" w:type="dxa"/>
            <w:shd w:val="clear" w:color="auto" w:fill="E5B8B7" w:themeFill="accent2" w:themeFillTint="66"/>
          </w:tcPr>
          <w:p w14:paraId="5AA4D300" w14:textId="77777777" w:rsidR="008E2974" w:rsidRDefault="008E2974" w:rsidP="008B4812"/>
        </w:tc>
        <w:tc>
          <w:tcPr>
            <w:tcW w:w="1072" w:type="dxa"/>
            <w:shd w:val="clear" w:color="auto" w:fill="E5B8B7" w:themeFill="accent2" w:themeFillTint="66"/>
          </w:tcPr>
          <w:p w14:paraId="2C548B3F" w14:textId="77777777" w:rsidR="008E2974" w:rsidRDefault="008E2974" w:rsidP="008B4812"/>
        </w:tc>
        <w:tc>
          <w:tcPr>
            <w:tcW w:w="1072" w:type="dxa"/>
            <w:shd w:val="clear" w:color="auto" w:fill="E5B8B7" w:themeFill="accent2" w:themeFillTint="66"/>
          </w:tcPr>
          <w:p w14:paraId="003F802B" w14:textId="3DEC465F" w:rsidR="008E2974" w:rsidRDefault="008E2974" w:rsidP="008B4812"/>
        </w:tc>
        <w:tc>
          <w:tcPr>
            <w:tcW w:w="1073" w:type="dxa"/>
            <w:shd w:val="clear" w:color="auto" w:fill="D6E3BC" w:themeFill="accent3" w:themeFillTint="66"/>
          </w:tcPr>
          <w:p w14:paraId="1F24AAF2" w14:textId="77777777" w:rsidR="008E2974" w:rsidRDefault="008E2974" w:rsidP="008B4812"/>
        </w:tc>
        <w:tc>
          <w:tcPr>
            <w:tcW w:w="1072" w:type="dxa"/>
            <w:shd w:val="clear" w:color="auto" w:fill="E5B8B7" w:themeFill="accent2" w:themeFillTint="66"/>
          </w:tcPr>
          <w:p w14:paraId="5CBEB7AB" w14:textId="77777777" w:rsidR="008E2974" w:rsidRDefault="008E2974" w:rsidP="008B4812"/>
        </w:tc>
        <w:tc>
          <w:tcPr>
            <w:tcW w:w="1072" w:type="dxa"/>
            <w:shd w:val="clear" w:color="auto" w:fill="E5B8B7" w:themeFill="accent2" w:themeFillTint="66"/>
          </w:tcPr>
          <w:p w14:paraId="1B98F45D" w14:textId="77777777" w:rsidR="008E2974" w:rsidRDefault="008E2974" w:rsidP="008B4812"/>
        </w:tc>
        <w:tc>
          <w:tcPr>
            <w:tcW w:w="1073" w:type="dxa"/>
            <w:shd w:val="clear" w:color="auto" w:fill="B8CCE4" w:themeFill="accent1" w:themeFillTint="66"/>
          </w:tcPr>
          <w:p w14:paraId="55E35413" w14:textId="77777777" w:rsidR="008E2974" w:rsidRDefault="008E2974" w:rsidP="008B4812"/>
        </w:tc>
      </w:tr>
      <w:tr w:rsidR="008E2974" w14:paraId="40A1F9E4" w14:textId="77777777" w:rsidTr="005F387E">
        <w:tc>
          <w:tcPr>
            <w:tcW w:w="1781" w:type="dxa"/>
          </w:tcPr>
          <w:p w14:paraId="4D9852A0" w14:textId="367DCF86" w:rsidR="008E2974" w:rsidRPr="008E2974" w:rsidRDefault="008E2974" w:rsidP="008B4812">
            <w:pPr>
              <w:rPr>
                <w:b/>
              </w:rPr>
            </w:pPr>
            <w:r w:rsidRPr="008E2974">
              <w:rPr>
                <w:b/>
              </w:rPr>
              <w:t>MANUAL_L</w:t>
            </w:r>
          </w:p>
        </w:tc>
        <w:tc>
          <w:tcPr>
            <w:tcW w:w="1072" w:type="dxa"/>
            <w:shd w:val="clear" w:color="auto" w:fill="E5B8B7" w:themeFill="accent2" w:themeFillTint="66"/>
          </w:tcPr>
          <w:p w14:paraId="67A6AE25" w14:textId="77777777" w:rsidR="008E2974" w:rsidRDefault="008E2974" w:rsidP="008B4812"/>
        </w:tc>
        <w:tc>
          <w:tcPr>
            <w:tcW w:w="1072" w:type="dxa"/>
            <w:shd w:val="clear" w:color="auto" w:fill="E5B8B7" w:themeFill="accent2" w:themeFillTint="66"/>
          </w:tcPr>
          <w:p w14:paraId="5CA1F81F" w14:textId="77777777" w:rsidR="008E2974" w:rsidRDefault="008E2974" w:rsidP="008B4812"/>
        </w:tc>
        <w:tc>
          <w:tcPr>
            <w:tcW w:w="1072" w:type="dxa"/>
            <w:shd w:val="clear" w:color="auto" w:fill="D6E3BC" w:themeFill="accent3" w:themeFillTint="66"/>
          </w:tcPr>
          <w:p w14:paraId="0073C279" w14:textId="38D4F403" w:rsidR="008E2974" w:rsidRDefault="008E2974" w:rsidP="008B4812"/>
        </w:tc>
        <w:tc>
          <w:tcPr>
            <w:tcW w:w="1073" w:type="dxa"/>
            <w:shd w:val="clear" w:color="auto" w:fill="E5B8B7" w:themeFill="accent2" w:themeFillTint="66"/>
          </w:tcPr>
          <w:p w14:paraId="73F84730" w14:textId="77777777" w:rsidR="008E2974" w:rsidRDefault="008E2974" w:rsidP="008B4812"/>
        </w:tc>
        <w:tc>
          <w:tcPr>
            <w:tcW w:w="1072" w:type="dxa"/>
            <w:shd w:val="clear" w:color="auto" w:fill="E5B8B7" w:themeFill="accent2" w:themeFillTint="66"/>
          </w:tcPr>
          <w:p w14:paraId="16CFF53A" w14:textId="77777777" w:rsidR="008E2974" w:rsidRDefault="008E2974" w:rsidP="008B4812"/>
        </w:tc>
        <w:tc>
          <w:tcPr>
            <w:tcW w:w="1072" w:type="dxa"/>
            <w:shd w:val="clear" w:color="auto" w:fill="E5B8B7" w:themeFill="accent2" w:themeFillTint="66"/>
          </w:tcPr>
          <w:p w14:paraId="42FF6998" w14:textId="77777777" w:rsidR="008E2974" w:rsidRDefault="008E2974" w:rsidP="008B4812"/>
        </w:tc>
        <w:tc>
          <w:tcPr>
            <w:tcW w:w="1073" w:type="dxa"/>
            <w:shd w:val="clear" w:color="auto" w:fill="D6E3BC" w:themeFill="accent3" w:themeFillTint="66"/>
          </w:tcPr>
          <w:p w14:paraId="5B82B68C" w14:textId="77777777" w:rsidR="008E2974" w:rsidRDefault="008E2974" w:rsidP="008B4812"/>
        </w:tc>
      </w:tr>
      <w:tr w:rsidR="008E2974" w14:paraId="042E3F3B" w14:textId="77777777" w:rsidTr="005F387E">
        <w:tc>
          <w:tcPr>
            <w:tcW w:w="1781" w:type="dxa"/>
          </w:tcPr>
          <w:p w14:paraId="6A75D7C6" w14:textId="466BE8EF" w:rsidR="008E2974" w:rsidRPr="008E2974" w:rsidRDefault="008E2974" w:rsidP="008B4812">
            <w:pPr>
              <w:rPr>
                <w:b/>
              </w:rPr>
            </w:pPr>
            <w:r w:rsidRPr="008E2974">
              <w:rPr>
                <w:b/>
              </w:rPr>
              <w:t>MANUAL_R</w:t>
            </w:r>
          </w:p>
        </w:tc>
        <w:tc>
          <w:tcPr>
            <w:tcW w:w="1072" w:type="dxa"/>
            <w:shd w:val="clear" w:color="auto" w:fill="E5B8B7" w:themeFill="accent2" w:themeFillTint="66"/>
          </w:tcPr>
          <w:p w14:paraId="45E3B9DF" w14:textId="77777777" w:rsidR="008E2974" w:rsidRDefault="008E2974" w:rsidP="008B4812"/>
        </w:tc>
        <w:tc>
          <w:tcPr>
            <w:tcW w:w="1072" w:type="dxa"/>
            <w:shd w:val="clear" w:color="auto" w:fill="E5B8B7" w:themeFill="accent2" w:themeFillTint="66"/>
          </w:tcPr>
          <w:p w14:paraId="498A866D" w14:textId="77777777" w:rsidR="008E2974" w:rsidRDefault="008E2974" w:rsidP="008B4812"/>
        </w:tc>
        <w:tc>
          <w:tcPr>
            <w:tcW w:w="1072" w:type="dxa"/>
            <w:shd w:val="clear" w:color="auto" w:fill="D6E3BC" w:themeFill="accent3" w:themeFillTint="66"/>
          </w:tcPr>
          <w:p w14:paraId="4C5E6BEA" w14:textId="2258F3B7" w:rsidR="008E2974" w:rsidRDefault="008E2974" w:rsidP="008B4812"/>
        </w:tc>
        <w:tc>
          <w:tcPr>
            <w:tcW w:w="1073" w:type="dxa"/>
            <w:shd w:val="clear" w:color="auto" w:fill="E5B8B7" w:themeFill="accent2" w:themeFillTint="66"/>
          </w:tcPr>
          <w:p w14:paraId="5D5EC9EC" w14:textId="77777777" w:rsidR="008E2974" w:rsidRDefault="008E2974" w:rsidP="008B4812"/>
        </w:tc>
        <w:tc>
          <w:tcPr>
            <w:tcW w:w="1072" w:type="dxa"/>
            <w:shd w:val="clear" w:color="auto" w:fill="E5B8B7" w:themeFill="accent2" w:themeFillTint="66"/>
          </w:tcPr>
          <w:p w14:paraId="18753B61" w14:textId="77777777" w:rsidR="008E2974" w:rsidRDefault="008E2974" w:rsidP="008B4812"/>
        </w:tc>
        <w:tc>
          <w:tcPr>
            <w:tcW w:w="1072" w:type="dxa"/>
            <w:shd w:val="clear" w:color="auto" w:fill="E5B8B7" w:themeFill="accent2" w:themeFillTint="66"/>
          </w:tcPr>
          <w:p w14:paraId="6473A724" w14:textId="77777777" w:rsidR="008E2974" w:rsidRDefault="008E2974" w:rsidP="008B4812"/>
        </w:tc>
        <w:tc>
          <w:tcPr>
            <w:tcW w:w="1073" w:type="dxa"/>
            <w:shd w:val="clear" w:color="auto" w:fill="D6E3BC" w:themeFill="accent3" w:themeFillTint="66"/>
          </w:tcPr>
          <w:p w14:paraId="43E0050B" w14:textId="77777777" w:rsidR="008E2974" w:rsidRDefault="008E2974" w:rsidP="008B4812"/>
        </w:tc>
      </w:tr>
      <w:tr w:rsidR="008E2974" w14:paraId="0E537118" w14:textId="77777777" w:rsidTr="005F387E">
        <w:tc>
          <w:tcPr>
            <w:tcW w:w="1781" w:type="dxa"/>
          </w:tcPr>
          <w:p w14:paraId="5B4BBE55" w14:textId="0BDDD36A" w:rsidR="008E2974" w:rsidRPr="008E2974" w:rsidRDefault="008E2974" w:rsidP="008B4812">
            <w:pPr>
              <w:rPr>
                <w:b/>
              </w:rPr>
            </w:pPr>
            <w:r w:rsidRPr="008E2974">
              <w:rPr>
                <w:b/>
              </w:rPr>
              <w:t>SEMI</w:t>
            </w:r>
          </w:p>
        </w:tc>
        <w:tc>
          <w:tcPr>
            <w:tcW w:w="1072" w:type="dxa"/>
            <w:shd w:val="clear" w:color="auto" w:fill="E5B8B7" w:themeFill="accent2" w:themeFillTint="66"/>
          </w:tcPr>
          <w:p w14:paraId="03D1A9C2" w14:textId="77777777" w:rsidR="008E2974" w:rsidRDefault="008E2974" w:rsidP="008B4812"/>
        </w:tc>
        <w:tc>
          <w:tcPr>
            <w:tcW w:w="1072" w:type="dxa"/>
            <w:shd w:val="clear" w:color="auto" w:fill="D6E3BC" w:themeFill="accent3" w:themeFillTint="66"/>
          </w:tcPr>
          <w:p w14:paraId="0AC046B3" w14:textId="77777777" w:rsidR="008E2974" w:rsidRDefault="008E2974" w:rsidP="008B4812"/>
        </w:tc>
        <w:tc>
          <w:tcPr>
            <w:tcW w:w="1072" w:type="dxa"/>
            <w:shd w:val="clear" w:color="auto" w:fill="E5B8B7" w:themeFill="accent2" w:themeFillTint="66"/>
          </w:tcPr>
          <w:p w14:paraId="1D6A3A04" w14:textId="27733B8D" w:rsidR="008E2974" w:rsidRDefault="008E2974" w:rsidP="008B4812"/>
        </w:tc>
        <w:tc>
          <w:tcPr>
            <w:tcW w:w="1073" w:type="dxa"/>
            <w:shd w:val="clear" w:color="auto" w:fill="E5B8B7" w:themeFill="accent2" w:themeFillTint="66"/>
          </w:tcPr>
          <w:p w14:paraId="0F406A52" w14:textId="77777777" w:rsidR="008E2974" w:rsidRDefault="008E2974" w:rsidP="008B4812"/>
        </w:tc>
        <w:tc>
          <w:tcPr>
            <w:tcW w:w="1072" w:type="dxa"/>
            <w:shd w:val="clear" w:color="auto" w:fill="E5B8B7" w:themeFill="accent2" w:themeFillTint="66"/>
          </w:tcPr>
          <w:p w14:paraId="353B8E7A" w14:textId="77777777" w:rsidR="008E2974" w:rsidRDefault="008E2974" w:rsidP="008B4812"/>
        </w:tc>
        <w:tc>
          <w:tcPr>
            <w:tcW w:w="1072" w:type="dxa"/>
            <w:shd w:val="clear" w:color="auto" w:fill="E5B8B7" w:themeFill="accent2" w:themeFillTint="66"/>
          </w:tcPr>
          <w:p w14:paraId="48D5AB1F" w14:textId="77777777" w:rsidR="008E2974" w:rsidRDefault="008E2974" w:rsidP="008B4812"/>
        </w:tc>
        <w:tc>
          <w:tcPr>
            <w:tcW w:w="1073" w:type="dxa"/>
            <w:shd w:val="clear" w:color="auto" w:fill="D6E3BC" w:themeFill="accent3" w:themeFillTint="66"/>
          </w:tcPr>
          <w:p w14:paraId="4812A512" w14:textId="77777777" w:rsidR="008E2974" w:rsidRDefault="008E2974" w:rsidP="008B4812"/>
        </w:tc>
      </w:tr>
      <w:tr w:rsidR="008E2974" w14:paraId="58645E2F" w14:textId="77777777" w:rsidTr="005F387E">
        <w:tc>
          <w:tcPr>
            <w:tcW w:w="1781" w:type="dxa"/>
          </w:tcPr>
          <w:p w14:paraId="1C8C3F96" w14:textId="6B2DE4C7" w:rsidR="008E2974" w:rsidRPr="008E2974" w:rsidRDefault="008E2974" w:rsidP="008B4812">
            <w:pPr>
              <w:rPr>
                <w:b/>
              </w:rPr>
            </w:pPr>
            <w:r w:rsidRPr="008E2974">
              <w:rPr>
                <w:b/>
              </w:rPr>
              <w:t>AUTO</w:t>
            </w:r>
          </w:p>
        </w:tc>
        <w:tc>
          <w:tcPr>
            <w:tcW w:w="1072" w:type="dxa"/>
            <w:shd w:val="clear" w:color="auto" w:fill="D6E3BC" w:themeFill="accent3" w:themeFillTint="66"/>
          </w:tcPr>
          <w:p w14:paraId="4B702725" w14:textId="77777777" w:rsidR="008E2974" w:rsidRDefault="008E2974" w:rsidP="008B4812"/>
        </w:tc>
        <w:tc>
          <w:tcPr>
            <w:tcW w:w="1072" w:type="dxa"/>
            <w:shd w:val="clear" w:color="auto" w:fill="E5B8B7" w:themeFill="accent2" w:themeFillTint="66"/>
          </w:tcPr>
          <w:p w14:paraId="638A3F98" w14:textId="77777777" w:rsidR="008E2974" w:rsidRDefault="008E2974" w:rsidP="008B4812"/>
        </w:tc>
        <w:tc>
          <w:tcPr>
            <w:tcW w:w="1072" w:type="dxa"/>
            <w:shd w:val="clear" w:color="auto" w:fill="E5B8B7" w:themeFill="accent2" w:themeFillTint="66"/>
          </w:tcPr>
          <w:p w14:paraId="289AA57D" w14:textId="7547EE34" w:rsidR="008E2974" w:rsidRDefault="008E2974" w:rsidP="008B4812"/>
        </w:tc>
        <w:tc>
          <w:tcPr>
            <w:tcW w:w="1073" w:type="dxa"/>
            <w:shd w:val="clear" w:color="auto" w:fill="E5B8B7" w:themeFill="accent2" w:themeFillTint="66"/>
          </w:tcPr>
          <w:p w14:paraId="4FCB673A" w14:textId="77777777" w:rsidR="008E2974" w:rsidRDefault="008E2974" w:rsidP="008B4812"/>
        </w:tc>
        <w:tc>
          <w:tcPr>
            <w:tcW w:w="1072" w:type="dxa"/>
            <w:shd w:val="clear" w:color="auto" w:fill="E5B8B7" w:themeFill="accent2" w:themeFillTint="66"/>
          </w:tcPr>
          <w:p w14:paraId="49440C76" w14:textId="77777777" w:rsidR="008E2974" w:rsidRDefault="008E2974" w:rsidP="008B4812"/>
        </w:tc>
        <w:tc>
          <w:tcPr>
            <w:tcW w:w="1072" w:type="dxa"/>
            <w:shd w:val="clear" w:color="auto" w:fill="E5B8B7" w:themeFill="accent2" w:themeFillTint="66"/>
          </w:tcPr>
          <w:p w14:paraId="529EF663" w14:textId="77777777" w:rsidR="008E2974" w:rsidRDefault="008E2974" w:rsidP="008B4812"/>
        </w:tc>
        <w:tc>
          <w:tcPr>
            <w:tcW w:w="1073" w:type="dxa"/>
            <w:shd w:val="clear" w:color="auto" w:fill="D6E3BC" w:themeFill="accent3" w:themeFillTint="66"/>
          </w:tcPr>
          <w:p w14:paraId="375F26E8" w14:textId="77777777" w:rsidR="008E2974" w:rsidRDefault="008E2974" w:rsidP="008B4812"/>
        </w:tc>
      </w:tr>
      <w:tr w:rsidR="008E2974" w14:paraId="145AA4B3" w14:textId="77777777" w:rsidTr="005F387E">
        <w:tc>
          <w:tcPr>
            <w:tcW w:w="1781" w:type="dxa"/>
          </w:tcPr>
          <w:p w14:paraId="64B4F586" w14:textId="060BD46E" w:rsidR="008E2974" w:rsidRPr="008E2974" w:rsidRDefault="008E2974" w:rsidP="008B4812">
            <w:pPr>
              <w:rPr>
                <w:b/>
              </w:rPr>
            </w:pPr>
            <w:r w:rsidRPr="008E2974">
              <w:rPr>
                <w:b/>
              </w:rPr>
              <w:t>EDGE_L</w:t>
            </w:r>
          </w:p>
        </w:tc>
        <w:tc>
          <w:tcPr>
            <w:tcW w:w="1072" w:type="dxa"/>
            <w:shd w:val="clear" w:color="auto" w:fill="E5B8B7" w:themeFill="accent2" w:themeFillTint="66"/>
          </w:tcPr>
          <w:p w14:paraId="0D3BF764" w14:textId="77777777" w:rsidR="008E2974" w:rsidRDefault="008E2974" w:rsidP="008B4812"/>
        </w:tc>
        <w:tc>
          <w:tcPr>
            <w:tcW w:w="1072" w:type="dxa"/>
            <w:shd w:val="clear" w:color="auto" w:fill="E5B8B7" w:themeFill="accent2" w:themeFillTint="66"/>
          </w:tcPr>
          <w:p w14:paraId="721F9830" w14:textId="77777777" w:rsidR="008E2974" w:rsidRDefault="008E2974" w:rsidP="008B4812"/>
        </w:tc>
        <w:tc>
          <w:tcPr>
            <w:tcW w:w="1072" w:type="dxa"/>
            <w:shd w:val="clear" w:color="auto" w:fill="E5B8B7" w:themeFill="accent2" w:themeFillTint="66"/>
          </w:tcPr>
          <w:p w14:paraId="508E6569" w14:textId="3DD366E8" w:rsidR="008E2974" w:rsidRDefault="008E2974" w:rsidP="008B4812"/>
        </w:tc>
        <w:tc>
          <w:tcPr>
            <w:tcW w:w="1073" w:type="dxa"/>
            <w:shd w:val="clear" w:color="auto" w:fill="E5B8B7" w:themeFill="accent2" w:themeFillTint="66"/>
          </w:tcPr>
          <w:p w14:paraId="01D53BD3" w14:textId="77777777" w:rsidR="008E2974" w:rsidRDefault="008E2974" w:rsidP="008B4812"/>
        </w:tc>
        <w:tc>
          <w:tcPr>
            <w:tcW w:w="1072" w:type="dxa"/>
            <w:shd w:val="clear" w:color="auto" w:fill="D6E3BC" w:themeFill="accent3" w:themeFillTint="66"/>
          </w:tcPr>
          <w:p w14:paraId="6C64B67C" w14:textId="77777777" w:rsidR="008E2974" w:rsidRDefault="008E2974" w:rsidP="008B4812"/>
        </w:tc>
        <w:tc>
          <w:tcPr>
            <w:tcW w:w="1072" w:type="dxa"/>
            <w:shd w:val="clear" w:color="auto" w:fill="E5B8B7" w:themeFill="accent2" w:themeFillTint="66"/>
          </w:tcPr>
          <w:p w14:paraId="6EB9B306" w14:textId="77777777" w:rsidR="008E2974" w:rsidRDefault="008E2974" w:rsidP="008B4812"/>
        </w:tc>
        <w:tc>
          <w:tcPr>
            <w:tcW w:w="1073" w:type="dxa"/>
            <w:shd w:val="clear" w:color="auto" w:fill="D6E3BC" w:themeFill="accent3" w:themeFillTint="66"/>
          </w:tcPr>
          <w:p w14:paraId="6515E763" w14:textId="77777777" w:rsidR="008E2974" w:rsidRDefault="008E2974" w:rsidP="008B4812"/>
        </w:tc>
      </w:tr>
      <w:tr w:rsidR="008E2974" w14:paraId="1F545507" w14:textId="77777777" w:rsidTr="005F387E">
        <w:tc>
          <w:tcPr>
            <w:tcW w:w="1781" w:type="dxa"/>
          </w:tcPr>
          <w:p w14:paraId="498EB033" w14:textId="67B5DB1D" w:rsidR="008E2974" w:rsidRPr="008E2974" w:rsidRDefault="008E2974" w:rsidP="008B4812">
            <w:pPr>
              <w:rPr>
                <w:b/>
              </w:rPr>
            </w:pPr>
            <w:r w:rsidRPr="008E2974">
              <w:rPr>
                <w:b/>
              </w:rPr>
              <w:t>EDGE_R</w:t>
            </w:r>
          </w:p>
        </w:tc>
        <w:tc>
          <w:tcPr>
            <w:tcW w:w="1072" w:type="dxa"/>
            <w:shd w:val="clear" w:color="auto" w:fill="E5B8B7" w:themeFill="accent2" w:themeFillTint="66"/>
          </w:tcPr>
          <w:p w14:paraId="020A6A2D" w14:textId="77777777" w:rsidR="008E2974" w:rsidRDefault="008E2974" w:rsidP="008B4812"/>
        </w:tc>
        <w:tc>
          <w:tcPr>
            <w:tcW w:w="1072" w:type="dxa"/>
            <w:shd w:val="clear" w:color="auto" w:fill="E5B8B7" w:themeFill="accent2" w:themeFillTint="66"/>
          </w:tcPr>
          <w:p w14:paraId="22B084DB" w14:textId="77777777" w:rsidR="008E2974" w:rsidRDefault="008E2974" w:rsidP="008B4812"/>
        </w:tc>
        <w:tc>
          <w:tcPr>
            <w:tcW w:w="1072" w:type="dxa"/>
            <w:shd w:val="clear" w:color="auto" w:fill="E5B8B7" w:themeFill="accent2" w:themeFillTint="66"/>
          </w:tcPr>
          <w:p w14:paraId="6497E510" w14:textId="33857A45" w:rsidR="008E2974" w:rsidRDefault="008E2974" w:rsidP="008B4812"/>
        </w:tc>
        <w:tc>
          <w:tcPr>
            <w:tcW w:w="1073" w:type="dxa"/>
            <w:shd w:val="clear" w:color="auto" w:fill="E5B8B7" w:themeFill="accent2" w:themeFillTint="66"/>
          </w:tcPr>
          <w:p w14:paraId="323B70CE" w14:textId="77777777" w:rsidR="008E2974" w:rsidRDefault="008E2974" w:rsidP="008B4812"/>
        </w:tc>
        <w:tc>
          <w:tcPr>
            <w:tcW w:w="1072" w:type="dxa"/>
            <w:shd w:val="clear" w:color="auto" w:fill="D6E3BC" w:themeFill="accent3" w:themeFillTint="66"/>
          </w:tcPr>
          <w:p w14:paraId="2D635F16" w14:textId="77777777" w:rsidR="008E2974" w:rsidRDefault="008E2974" w:rsidP="008B4812"/>
        </w:tc>
        <w:tc>
          <w:tcPr>
            <w:tcW w:w="1072" w:type="dxa"/>
            <w:shd w:val="clear" w:color="auto" w:fill="E5B8B7" w:themeFill="accent2" w:themeFillTint="66"/>
          </w:tcPr>
          <w:p w14:paraId="58439712" w14:textId="77777777" w:rsidR="008E2974" w:rsidRDefault="008E2974" w:rsidP="008B4812"/>
        </w:tc>
        <w:tc>
          <w:tcPr>
            <w:tcW w:w="1073" w:type="dxa"/>
            <w:shd w:val="clear" w:color="auto" w:fill="D6E3BC" w:themeFill="accent3" w:themeFillTint="66"/>
          </w:tcPr>
          <w:p w14:paraId="340783B4" w14:textId="77777777" w:rsidR="008E2974" w:rsidRDefault="008E2974" w:rsidP="008B4812"/>
        </w:tc>
      </w:tr>
      <w:tr w:rsidR="008E2974" w14:paraId="3A9E6CD7" w14:textId="77777777" w:rsidTr="005F387E">
        <w:tc>
          <w:tcPr>
            <w:tcW w:w="1781" w:type="dxa"/>
          </w:tcPr>
          <w:p w14:paraId="76B50A33" w14:textId="3518A9AE" w:rsidR="008E2974" w:rsidRPr="008E2974" w:rsidRDefault="008E2974" w:rsidP="008B4812">
            <w:pPr>
              <w:rPr>
                <w:b/>
              </w:rPr>
            </w:pPr>
            <w:r w:rsidRPr="008E2974">
              <w:rPr>
                <w:b/>
              </w:rPr>
              <w:t>ERROR</w:t>
            </w:r>
          </w:p>
        </w:tc>
        <w:tc>
          <w:tcPr>
            <w:tcW w:w="1072" w:type="dxa"/>
            <w:shd w:val="clear" w:color="auto" w:fill="E5B8B7" w:themeFill="accent2" w:themeFillTint="66"/>
          </w:tcPr>
          <w:p w14:paraId="1A552DA2" w14:textId="77777777" w:rsidR="008E2974" w:rsidRDefault="008E2974" w:rsidP="008B4812"/>
        </w:tc>
        <w:tc>
          <w:tcPr>
            <w:tcW w:w="1072" w:type="dxa"/>
            <w:shd w:val="clear" w:color="auto" w:fill="E5B8B7" w:themeFill="accent2" w:themeFillTint="66"/>
          </w:tcPr>
          <w:p w14:paraId="347065B3" w14:textId="77777777" w:rsidR="008E2974" w:rsidRDefault="008E2974" w:rsidP="008B4812"/>
        </w:tc>
        <w:tc>
          <w:tcPr>
            <w:tcW w:w="1072" w:type="dxa"/>
            <w:shd w:val="clear" w:color="auto" w:fill="E5B8B7" w:themeFill="accent2" w:themeFillTint="66"/>
          </w:tcPr>
          <w:p w14:paraId="50C450EE" w14:textId="04DD2F68" w:rsidR="008E2974" w:rsidRDefault="008E2974" w:rsidP="008B4812"/>
        </w:tc>
        <w:tc>
          <w:tcPr>
            <w:tcW w:w="1073" w:type="dxa"/>
            <w:shd w:val="clear" w:color="auto" w:fill="E5B8B7" w:themeFill="accent2" w:themeFillTint="66"/>
          </w:tcPr>
          <w:p w14:paraId="16619354" w14:textId="77777777" w:rsidR="008E2974" w:rsidRDefault="008E2974" w:rsidP="008B4812"/>
        </w:tc>
        <w:tc>
          <w:tcPr>
            <w:tcW w:w="1072" w:type="dxa"/>
            <w:shd w:val="clear" w:color="auto" w:fill="E5B8B7" w:themeFill="accent2" w:themeFillTint="66"/>
          </w:tcPr>
          <w:p w14:paraId="385DC154" w14:textId="77777777" w:rsidR="008E2974" w:rsidRDefault="008E2974" w:rsidP="008B4812"/>
        </w:tc>
        <w:tc>
          <w:tcPr>
            <w:tcW w:w="1072" w:type="dxa"/>
            <w:shd w:val="clear" w:color="auto" w:fill="D6E3BC" w:themeFill="accent3" w:themeFillTint="66"/>
          </w:tcPr>
          <w:p w14:paraId="7FCE75C0" w14:textId="77777777" w:rsidR="008E2974" w:rsidRDefault="008E2974" w:rsidP="008B4812"/>
        </w:tc>
        <w:tc>
          <w:tcPr>
            <w:tcW w:w="1073" w:type="dxa"/>
            <w:shd w:val="clear" w:color="auto" w:fill="E5B8B7" w:themeFill="accent2" w:themeFillTint="66"/>
          </w:tcPr>
          <w:p w14:paraId="2E883678" w14:textId="77777777" w:rsidR="008E2974" w:rsidRDefault="008E2974" w:rsidP="008B4812"/>
        </w:tc>
      </w:tr>
    </w:tbl>
    <w:p w14:paraId="65FC5AC1" w14:textId="77777777" w:rsidR="004E421C" w:rsidRDefault="004E421C" w:rsidP="004E421C"/>
    <w:p w14:paraId="1D329CBF" w14:textId="77777777" w:rsidR="004E421C" w:rsidRPr="004E421C" w:rsidRDefault="004E421C" w:rsidP="004E421C">
      <w:pPr>
        <w:rPr>
          <w:lang w:val="en-US"/>
        </w:rPr>
      </w:pPr>
      <w:r w:rsidRPr="004E421C">
        <w:rPr>
          <w:lang w:val="en-US"/>
        </w:rPr>
        <w:t>grün:</w:t>
      </w:r>
      <w:r w:rsidRPr="004E421C">
        <w:rPr>
          <w:lang w:val="en-US"/>
        </w:rPr>
        <w:tab/>
        <w:t>ON</w:t>
      </w:r>
    </w:p>
    <w:p w14:paraId="39B3FDD0" w14:textId="77777777" w:rsidR="004E421C" w:rsidRPr="004E421C" w:rsidRDefault="004E421C" w:rsidP="004E421C">
      <w:pPr>
        <w:rPr>
          <w:lang w:val="en-US"/>
        </w:rPr>
      </w:pPr>
      <w:r w:rsidRPr="004E421C">
        <w:rPr>
          <w:lang w:val="en-US"/>
        </w:rPr>
        <w:t>rot:</w:t>
      </w:r>
      <w:r w:rsidRPr="004E421C">
        <w:rPr>
          <w:lang w:val="en-US"/>
        </w:rPr>
        <w:tab/>
        <w:t>OFF</w:t>
      </w:r>
    </w:p>
    <w:p w14:paraId="491CF7C4" w14:textId="77777777" w:rsidR="004E421C" w:rsidRPr="004E421C" w:rsidRDefault="004E421C" w:rsidP="004E421C">
      <w:pPr>
        <w:rPr>
          <w:lang w:val="en-US"/>
        </w:rPr>
      </w:pPr>
      <w:r w:rsidRPr="004E421C">
        <w:rPr>
          <w:lang w:val="en-US"/>
        </w:rPr>
        <w:t>blau:</w:t>
      </w:r>
      <w:r w:rsidRPr="004E421C">
        <w:rPr>
          <w:lang w:val="en-US"/>
        </w:rPr>
        <w:tab/>
        <w:t>BLINK</w:t>
      </w:r>
    </w:p>
    <w:p w14:paraId="609A56BB" w14:textId="77777777" w:rsidR="008E2974" w:rsidRPr="004E421C" w:rsidRDefault="008E2974" w:rsidP="008B4812">
      <w:pPr>
        <w:rPr>
          <w:lang w:val="en-US"/>
        </w:rPr>
      </w:pPr>
    </w:p>
    <w:sectPr w:rsidR="008E2974" w:rsidRPr="004E421C" w:rsidSect="00377142">
      <w:headerReference w:type="first" r:id="rId17"/>
      <w:pgSz w:w="11906" w:h="16838" w:code="9"/>
      <w:pgMar w:top="1134" w:right="1134" w:bottom="1418" w:left="1418" w:header="709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B5CE61" w14:textId="77777777" w:rsidR="00CB603D" w:rsidRDefault="00CB603D" w:rsidP="00A76598">
      <w:r>
        <w:separator/>
      </w:r>
    </w:p>
  </w:endnote>
  <w:endnote w:type="continuationSeparator" w:id="0">
    <w:p w14:paraId="3D3CC2FB" w14:textId="77777777" w:rsidR="00CB603D" w:rsidRDefault="00CB603D" w:rsidP="00A765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08224B" w14:textId="77777777" w:rsidR="00CB603D" w:rsidRPr="00ED0D02" w:rsidRDefault="00CB603D" w:rsidP="00ED0D02">
      <w:pPr>
        <w:pStyle w:val="Fuzeile"/>
      </w:pPr>
    </w:p>
  </w:footnote>
  <w:footnote w:type="continuationSeparator" w:id="0">
    <w:p w14:paraId="2BAEB690" w14:textId="77777777" w:rsidR="00CB603D" w:rsidRDefault="00CB603D" w:rsidP="00A765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3AD907" w14:textId="77777777" w:rsidR="00C536C2" w:rsidRDefault="00C536C2" w:rsidP="00437505">
    <w:pPr>
      <w:pStyle w:val="Kopfzeile"/>
      <w:rPr>
        <w:sz w:val="20"/>
        <w:szCs w:val="20"/>
      </w:rPr>
    </w:pPr>
  </w:p>
  <w:p w14:paraId="3AA4B1A4" w14:textId="77777777" w:rsidR="00C536C2" w:rsidRDefault="00C536C2" w:rsidP="00437505">
    <w:pPr>
      <w:pStyle w:val="Kopfzeile"/>
      <w:rPr>
        <w:sz w:val="20"/>
        <w:szCs w:val="20"/>
      </w:rPr>
    </w:pPr>
  </w:p>
  <w:p w14:paraId="5B3FC116" w14:textId="77777777" w:rsidR="00C536C2" w:rsidRDefault="00C536C2" w:rsidP="00437505">
    <w:pPr>
      <w:pStyle w:val="Kopfzeile"/>
      <w:rPr>
        <w:sz w:val="20"/>
        <w:szCs w:val="20"/>
      </w:rPr>
    </w:pPr>
  </w:p>
  <w:p w14:paraId="37DF4109" w14:textId="77777777" w:rsidR="00C536C2" w:rsidRDefault="00C536C2" w:rsidP="00437505">
    <w:pPr>
      <w:pStyle w:val="Kopfzeile"/>
      <w:rPr>
        <w:sz w:val="20"/>
        <w:szCs w:val="20"/>
      </w:rPr>
    </w:pPr>
  </w:p>
  <w:p w14:paraId="0ACEBA28" w14:textId="77777777" w:rsidR="00C536C2" w:rsidRDefault="00C536C2" w:rsidP="00437505">
    <w:pPr>
      <w:pStyle w:val="Kopfzeile"/>
      <w:rPr>
        <w:sz w:val="20"/>
        <w:szCs w:val="20"/>
      </w:rPr>
    </w:pPr>
  </w:p>
  <w:p w14:paraId="37C859BD" w14:textId="77777777" w:rsidR="00437505" w:rsidRPr="00437505" w:rsidRDefault="00437505" w:rsidP="00437505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0"/>
    <w:multiLevelType w:val="singleLevel"/>
    <w:tmpl w:val="FEF4685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B184C43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5C1623E6"/>
    <w:lvl w:ilvl="0">
      <w:start w:val="1"/>
      <w:numFmt w:val="bullet"/>
      <w:lvlText w:val=""/>
      <w:lvlJc w:val="left"/>
      <w:pPr>
        <w:ind w:left="2061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6CCC4272"/>
    <w:lvl w:ilvl="0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63C6400C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06D7B89"/>
    <w:multiLevelType w:val="hybridMultilevel"/>
    <w:tmpl w:val="58FC1CDE"/>
    <w:lvl w:ilvl="0" w:tplc="BA164EB8">
      <w:start w:val="1"/>
      <w:numFmt w:val="bullet"/>
      <w:lvlText w:val=""/>
      <w:lvlJc w:val="left"/>
      <w:pPr>
        <w:ind w:left="567" w:hanging="567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10192E"/>
    <w:multiLevelType w:val="multilevel"/>
    <w:tmpl w:val="DA1CEF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34" w:hanging="113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55D4ECB"/>
    <w:multiLevelType w:val="multilevel"/>
    <w:tmpl w:val="4DC03B84"/>
    <w:lvl w:ilvl="0">
      <w:start w:val="1"/>
      <w:numFmt w:val="lowerLetter"/>
      <w:lvlText w:val="%1)"/>
      <w:lvlJc w:val="left"/>
      <w:pPr>
        <w:ind w:left="227" w:hanging="22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77" w:hanging="226"/>
      </w:pPr>
      <w:rPr>
        <w:rFonts w:hint="default"/>
      </w:rPr>
    </w:lvl>
    <w:lvl w:ilvl="2">
      <w:start w:val="1"/>
      <w:numFmt w:val="lowerLetter"/>
      <w:lvlText w:val="%3)"/>
      <w:lvlJc w:val="right"/>
      <w:pPr>
        <w:ind w:left="1928" w:hanging="227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778" w:hanging="226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3629" w:hanging="227"/>
      </w:pPr>
      <w:rPr>
        <w:rFonts w:hint="default"/>
      </w:rPr>
    </w:lvl>
    <w:lvl w:ilvl="5">
      <w:start w:val="1"/>
      <w:numFmt w:val="lowerLetter"/>
      <w:lvlText w:val="%6)"/>
      <w:lvlJc w:val="right"/>
      <w:pPr>
        <w:ind w:left="4479" w:hanging="226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num" w:pos="5103"/>
        </w:tabs>
        <w:ind w:left="5330" w:hanging="22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954"/>
        </w:tabs>
        <w:ind w:left="6180" w:hanging="226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6804"/>
        </w:tabs>
        <w:ind w:left="7031" w:hanging="227"/>
      </w:pPr>
      <w:rPr>
        <w:rFonts w:hint="default"/>
      </w:rPr>
    </w:lvl>
  </w:abstractNum>
  <w:abstractNum w:abstractNumId="8" w15:restartNumberingAfterBreak="0">
    <w:nsid w:val="24C0183D"/>
    <w:multiLevelType w:val="multilevel"/>
    <w:tmpl w:val="08070023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bsch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9" w15:restartNumberingAfterBreak="0">
    <w:nsid w:val="2716332D"/>
    <w:multiLevelType w:val="hybridMultilevel"/>
    <w:tmpl w:val="08F02342"/>
    <w:lvl w:ilvl="0" w:tplc="4AB207F8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2E4FEE"/>
    <w:multiLevelType w:val="hybridMultilevel"/>
    <w:tmpl w:val="92A0889E"/>
    <w:lvl w:ilvl="0" w:tplc="0C800894">
      <w:start w:val="1"/>
      <w:numFmt w:val="decimal"/>
      <w:lvlText w:val="%1."/>
      <w:lvlJc w:val="left"/>
      <w:pPr>
        <w:ind w:left="720" w:hanging="360"/>
      </w:pPr>
    </w:lvl>
    <w:lvl w:ilvl="1" w:tplc="0807000F">
      <w:start w:val="1"/>
      <w:numFmt w:val="decimal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326A66"/>
    <w:multiLevelType w:val="hybridMultilevel"/>
    <w:tmpl w:val="50288A98"/>
    <w:lvl w:ilvl="0" w:tplc="3708AE68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62687F"/>
    <w:multiLevelType w:val="multilevel"/>
    <w:tmpl w:val="4DC03B84"/>
    <w:lvl w:ilvl="0">
      <w:start w:val="1"/>
      <w:numFmt w:val="lowerLetter"/>
      <w:lvlText w:val="%1)"/>
      <w:lvlJc w:val="left"/>
      <w:pPr>
        <w:ind w:left="227" w:hanging="22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77" w:hanging="226"/>
      </w:pPr>
      <w:rPr>
        <w:rFonts w:hint="default"/>
      </w:rPr>
    </w:lvl>
    <w:lvl w:ilvl="2">
      <w:start w:val="1"/>
      <w:numFmt w:val="lowerLetter"/>
      <w:lvlText w:val="%3)"/>
      <w:lvlJc w:val="right"/>
      <w:pPr>
        <w:ind w:left="1928" w:hanging="227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778" w:hanging="226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3629" w:hanging="227"/>
      </w:pPr>
      <w:rPr>
        <w:rFonts w:hint="default"/>
      </w:rPr>
    </w:lvl>
    <w:lvl w:ilvl="5">
      <w:start w:val="1"/>
      <w:numFmt w:val="lowerLetter"/>
      <w:lvlText w:val="%6)"/>
      <w:lvlJc w:val="right"/>
      <w:pPr>
        <w:ind w:left="4479" w:hanging="226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num" w:pos="5103"/>
        </w:tabs>
        <w:ind w:left="5330" w:hanging="22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954"/>
        </w:tabs>
        <w:ind w:left="6180" w:hanging="226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6804"/>
        </w:tabs>
        <w:ind w:left="7031" w:hanging="227"/>
      </w:pPr>
      <w:rPr>
        <w:rFonts w:hint="default"/>
      </w:rPr>
    </w:lvl>
  </w:abstractNum>
  <w:abstractNum w:abstractNumId="13" w15:restartNumberingAfterBreak="0">
    <w:nsid w:val="4E02712E"/>
    <w:multiLevelType w:val="multilevel"/>
    <w:tmpl w:val="506826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113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E7D487C"/>
    <w:multiLevelType w:val="multilevel"/>
    <w:tmpl w:val="5BBEFE14"/>
    <w:lvl w:ilvl="0">
      <w:start w:val="1"/>
      <w:numFmt w:val="decimal"/>
      <w:lvlText w:val="%1."/>
      <w:lvlJc w:val="left"/>
      <w:pPr>
        <w:ind w:left="1134" w:hanging="113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1F44949"/>
    <w:multiLevelType w:val="hybridMultilevel"/>
    <w:tmpl w:val="F6385F22"/>
    <w:lvl w:ilvl="0" w:tplc="38BA8D38">
      <w:start w:val="1"/>
      <w:numFmt w:val="bullet"/>
      <w:pStyle w:val="Listenabsatz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0A15AB"/>
    <w:multiLevelType w:val="multilevel"/>
    <w:tmpl w:val="75384DEA"/>
    <w:styleLink w:val="FHNWAufzhlung"/>
    <w:lvl w:ilvl="0">
      <w:start w:val="1"/>
      <w:numFmt w:val="bullet"/>
      <w:lvlText w:val=""/>
      <w:lvlJc w:val="left"/>
      <w:pPr>
        <w:ind w:left="227" w:hanging="227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851"/>
        </w:tabs>
        <w:ind w:left="1077" w:hanging="226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tabs>
          <w:tab w:val="num" w:pos="1701"/>
        </w:tabs>
        <w:ind w:left="1928" w:hanging="227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tabs>
          <w:tab w:val="num" w:pos="27783"/>
        </w:tabs>
        <w:ind w:left="2778" w:hanging="226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3402"/>
        </w:tabs>
        <w:ind w:left="3629" w:hanging="227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tabs>
          <w:tab w:val="num" w:pos="4253"/>
        </w:tabs>
        <w:ind w:left="4479" w:hanging="226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tabs>
          <w:tab w:val="num" w:pos="5103"/>
        </w:tabs>
        <w:ind w:left="5330" w:hanging="227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tabs>
          <w:tab w:val="num" w:pos="5954"/>
        </w:tabs>
        <w:ind w:left="6180" w:hanging="226"/>
      </w:pPr>
      <w:rPr>
        <w:rFonts w:ascii="Symbol" w:hAnsi="Symbol" w:hint="default"/>
      </w:rPr>
    </w:lvl>
    <w:lvl w:ilvl="8">
      <w:start w:val="1"/>
      <w:numFmt w:val="bullet"/>
      <w:lvlText w:val=""/>
      <w:lvlJc w:val="left"/>
      <w:pPr>
        <w:tabs>
          <w:tab w:val="num" w:pos="6804"/>
        </w:tabs>
        <w:ind w:left="7031" w:hanging="227"/>
      </w:pPr>
      <w:rPr>
        <w:rFonts w:ascii="Symbol" w:hAnsi="Symbol" w:hint="default"/>
      </w:rPr>
    </w:lvl>
  </w:abstractNum>
  <w:abstractNum w:abstractNumId="17" w15:restartNumberingAfterBreak="0">
    <w:nsid w:val="6A8662D4"/>
    <w:multiLevelType w:val="multilevel"/>
    <w:tmpl w:val="75384DEA"/>
    <w:numStyleLink w:val="FHNWAufzhlung"/>
  </w:abstractNum>
  <w:abstractNum w:abstractNumId="18" w15:restartNumberingAfterBreak="0">
    <w:nsid w:val="70C9118D"/>
    <w:multiLevelType w:val="hybridMultilevel"/>
    <w:tmpl w:val="29C4984E"/>
    <w:lvl w:ilvl="0" w:tplc="A956BA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28597C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799F0B82"/>
    <w:multiLevelType w:val="multilevel"/>
    <w:tmpl w:val="AE48AF8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3.%2"/>
      <w:lvlJc w:val="left"/>
      <w:pPr>
        <w:tabs>
          <w:tab w:val="num" w:pos="1627"/>
        </w:tabs>
        <w:ind w:left="567" w:hanging="567"/>
      </w:pPr>
      <w:rPr>
        <w:rFonts w:hint="default"/>
      </w:rPr>
    </w:lvl>
    <w:lvl w:ilvl="3">
      <w:start w:val="1"/>
      <w:numFmt w:val="decimal"/>
      <w:lvlText w:val="%3.%2.%1.%4"/>
      <w:lvlJc w:val="left"/>
      <w:pPr>
        <w:tabs>
          <w:tab w:val="num" w:pos="1987"/>
        </w:tabs>
        <w:ind w:left="567" w:hanging="567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1" w15:restartNumberingAfterBreak="0">
    <w:nsid w:val="7B6B095B"/>
    <w:multiLevelType w:val="hybridMultilevel"/>
    <w:tmpl w:val="36E08DA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7D4B92"/>
    <w:multiLevelType w:val="multilevel"/>
    <w:tmpl w:val="75384DEA"/>
    <w:numStyleLink w:val="FHNWAufzhlung"/>
  </w:abstractNum>
  <w:num w:numId="1" w16cid:durableId="1353993146">
    <w:abstractNumId w:val="4"/>
  </w:num>
  <w:num w:numId="2" w16cid:durableId="533924607">
    <w:abstractNumId w:val="15"/>
  </w:num>
  <w:num w:numId="3" w16cid:durableId="1527521402">
    <w:abstractNumId w:val="18"/>
  </w:num>
  <w:num w:numId="4" w16cid:durableId="684938411">
    <w:abstractNumId w:val="3"/>
  </w:num>
  <w:num w:numId="5" w16cid:durableId="181867987">
    <w:abstractNumId w:val="21"/>
  </w:num>
  <w:num w:numId="6" w16cid:durableId="2016573901">
    <w:abstractNumId w:val="5"/>
  </w:num>
  <w:num w:numId="7" w16cid:durableId="894438532">
    <w:abstractNumId w:val="15"/>
  </w:num>
  <w:num w:numId="8" w16cid:durableId="1384714046">
    <w:abstractNumId w:val="1"/>
  </w:num>
  <w:num w:numId="9" w16cid:durableId="65230108">
    <w:abstractNumId w:val="2"/>
  </w:num>
  <w:num w:numId="10" w16cid:durableId="46339404">
    <w:abstractNumId w:val="14"/>
  </w:num>
  <w:num w:numId="11" w16cid:durableId="322974056">
    <w:abstractNumId w:val="10"/>
  </w:num>
  <w:num w:numId="12" w16cid:durableId="642931393">
    <w:abstractNumId w:val="11"/>
  </w:num>
  <w:num w:numId="13" w16cid:durableId="725688454">
    <w:abstractNumId w:val="6"/>
  </w:num>
  <w:num w:numId="14" w16cid:durableId="1153790887">
    <w:abstractNumId w:val="13"/>
  </w:num>
  <w:num w:numId="15" w16cid:durableId="728771408">
    <w:abstractNumId w:val="16"/>
  </w:num>
  <w:num w:numId="16" w16cid:durableId="1976639902">
    <w:abstractNumId w:val="0"/>
  </w:num>
  <w:num w:numId="17" w16cid:durableId="572588142">
    <w:abstractNumId w:val="19"/>
  </w:num>
  <w:num w:numId="18" w16cid:durableId="1879586819">
    <w:abstractNumId w:val="19"/>
    <w:lvlOverride w:ilvl="0">
      <w:lvl w:ilvl="0">
        <w:start w:val="1"/>
        <w:numFmt w:val="decimal"/>
        <w:pStyle w:val="berschrift1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pStyle w:val="berschrift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berschrift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berschrift4"/>
        <w:lvlText w:val="%1.%2.%3.%4"/>
        <w:lvlJc w:val="left"/>
        <w:pPr>
          <w:ind w:left="680" w:hanging="680"/>
        </w:pPr>
        <w:rPr>
          <w:rFonts w:hint="default"/>
        </w:rPr>
      </w:lvl>
    </w:lvlOverride>
    <w:lvlOverride w:ilvl="4">
      <w:lvl w:ilvl="4">
        <w:start w:val="1"/>
        <w:numFmt w:val="decimal"/>
        <w:pStyle w:val="berschrift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berschrift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berschrift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berschrift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berschrift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19" w16cid:durableId="1659311279">
    <w:abstractNumId w:val="7"/>
  </w:num>
  <w:num w:numId="20" w16cid:durableId="1084372380">
    <w:abstractNumId w:val="12"/>
  </w:num>
  <w:num w:numId="21" w16cid:durableId="132336328">
    <w:abstractNumId w:val="20"/>
  </w:num>
  <w:num w:numId="22" w16cid:durableId="7073804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837044185">
    <w:abstractNumId w:val="17"/>
  </w:num>
  <w:num w:numId="24" w16cid:durableId="1010565393">
    <w:abstractNumId w:val="22"/>
  </w:num>
  <w:num w:numId="25" w16cid:durableId="1115516461">
    <w:abstractNumId w:val="8"/>
  </w:num>
  <w:num w:numId="26" w16cid:durableId="40969805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removeDateAndTime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03D"/>
    <w:rsid w:val="0000081E"/>
    <w:rsid w:val="000210DE"/>
    <w:rsid w:val="00031DD4"/>
    <w:rsid w:val="0005534A"/>
    <w:rsid w:val="00060CA1"/>
    <w:rsid w:val="00065515"/>
    <w:rsid w:val="00071507"/>
    <w:rsid w:val="000976AF"/>
    <w:rsid w:val="000B537A"/>
    <w:rsid w:val="000D754C"/>
    <w:rsid w:val="000E0582"/>
    <w:rsid w:val="000E5CC1"/>
    <w:rsid w:val="000F7F62"/>
    <w:rsid w:val="00106EAE"/>
    <w:rsid w:val="00110D55"/>
    <w:rsid w:val="001149D2"/>
    <w:rsid w:val="00156BA9"/>
    <w:rsid w:val="0016314C"/>
    <w:rsid w:val="00180D32"/>
    <w:rsid w:val="001B4DA2"/>
    <w:rsid w:val="001D1088"/>
    <w:rsid w:val="001E544A"/>
    <w:rsid w:val="00203DDE"/>
    <w:rsid w:val="00213675"/>
    <w:rsid w:val="00216DA3"/>
    <w:rsid w:val="002259EE"/>
    <w:rsid w:val="0024142C"/>
    <w:rsid w:val="00267753"/>
    <w:rsid w:val="002721C7"/>
    <w:rsid w:val="00287478"/>
    <w:rsid w:val="0029605A"/>
    <w:rsid w:val="002A27DF"/>
    <w:rsid w:val="002B467D"/>
    <w:rsid w:val="002C60E5"/>
    <w:rsid w:val="002E7766"/>
    <w:rsid w:val="00300329"/>
    <w:rsid w:val="0031445B"/>
    <w:rsid w:val="00321735"/>
    <w:rsid w:val="00351B21"/>
    <w:rsid w:val="0037347A"/>
    <w:rsid w:val="00375A78"/>
    <w:rsid w:val="00377142"/>
    <w:rsid w:val="003D4F97"/>
    <w:rsid w:val="003D734B"/>
    <w:rsid w:val="00400861"/>
    <w:rsid w:val="00405B61"/>
    <w:rsid w:val="0040684A"/>
    <w:rsid w:val="0040796C"/>
    <w:rsid w:val="00420F57"/>
    <w:rsid w:val="00425687"/>
    <w:rsid w:val="00437505"/>
    <w:rsid w:val="00460C63"/>
    <w:rsid w:val="00473483"/>
    <w:rsid w:val="004B558A"/>
    <w:rsid w:val="004C135E"/>
    <w:rsid w:val="004C5569"/>
    <w:rsid w:val="004C6864"/>
    <w:rsid w:val="004E421C"/>
    <w:rsid w:val="004E74B4"/>
    <w:rsid w:val="004F505A"/>
    <w:rsid w:val="00503449"/>
    <w:rsid w:val="005619CA"/>
    <w:rsid w:val="00572350"/>
    <w:rsid w:val="0057705E"/>
    <w:rsid w:val="005800E2"/>
    <w:rsid w:val="00595194"/>
    <w:rsid w:val="005A5E71"/>
    <w:rsid w:val="005D06CF"/>
    <w:rsid w:val="005E2EF6"/>
    <w:rsid w:val="005F387E"/>
    <w:rsid w:val="00607F7C"/>
    <w:rsid w:val="006124A3"/>
    <w:rsid w:val="00633A4F"/>
    <w:rsid w:val="00647983"/>
    <w:rsid w:val="00662223"/>
    <w:rsid w:val="00662D69"/>
    <w:rsid w:val="00671D0B"/>
    <w:rsid w:val="00672C6E"/>
    <w:rsid w:val="00687A4C"/>
    <w:rsid w:val="006C1A8A"/>
    <w:rsid w:val="006D02C9"/>
    <w:rsid w:val="006D1010"/>
    <w:rsid w:val="006F4D85"/>
    <w:rsid w:val="00710CED"/>
    <w:rsid w:val="00730130"/>
    <w:rsid w:val="00730FF8"/>
    <w:rsid w:val="00736060"/>
    <w:rsid w:val="0073767C"/>
    <w:rsid w:val="007531B9"/>
    <w:rsid w:val="00757602"/>
    <w:rsid w:val="00787B51"/>
    <w:rsid w:val="00796720"/>
    <w:rsid w:val="007C2CBA"/>
    <w:rsid w:val="007C3D0D"/>
    <w:rsid w:val="007D27D0"/>
    <w:rsid w:val="007D3D38"/>
    <w:rsid w:val="007E3C24"/>
    <w:rsid w:val="007F05CD"/>
    <w:rsid w:val="00803BF4"/>
    <w:rsid w:val="008448D0"/>
    <w:rsid w:val="00846B2E"/>
    <w:rsid w:val="00856097"/>
    <w:rsid w:val="00870980"/>
    <w:rsid w:val="00871821"/>
    <w:rsid w:val="00872A31"/>
    <w:rsid w:val="00884CF6"/>
    <w:rsid w:val="00890A63"/>
    <w:rsid w:val="008950FC"/>
    <w:rsid w:val="00897E57"/>
    <w:rsid w:val="008A1B91"/>
    <w:rsid w:val="008B4812"/>
    <w:rsid w:val="008C043B"/>
    <w:rsid w:val="008E2974"/>
    <w:rsid w:val="008E73D6"/>
    <w:rsid w:val="008E7848"/>
    <w:rsid w:val="00923475"/>
    <w:rsid w:val="0093377B"/>
    <w:rsid w:val="00935CC0"/>
    <w:rsid w:val="0093668C"/>
    <w:rsid w:val="00952F27"/>
    <w:rsid w:val="00956999"/>
    <w:rsid w:val="00976795"/>
    <w:rsid w:val="00985B2A"/>
    <w:rsid w:val="00986379"/>
    <w:rsid w:val="00997080"/>
    <w:rsid w:val="009D4975"/>
    <w:rsid w:val="009D65FB"/>
    <w:rsid w:val="009D7B0C"/>
    <w:rsid w:val="009E55BD"/>
    <w:rsid w:val="009E67A7"/>
    <w:rsid w:val="00A172CC"/>
    <w:rsid w:val="00A265CE"/>
    <w:rsid w:val="00A54B39"/>
    <w:rsid w:val="00A5737E"/>
    <w:rsid w:val="00A712E8"/>
    <w:rsid w:val="00A723BF"/>
    <w:rsid w:val="00A76598"/>
    <w:rsid w:val="00AA0020"/>
    <w:rsid w:val="00AC0F7D"/>
    <w:rsid w:val="00AC1D9F"/>
    <w:rsid w:val="00AC5B16"/>
    <w:rsid w:val="00AD04ED"/>
    <w:rsid w:val="00AD0C43"/>
    <w:rsid w:val="00AD22AE"/>
    <w:rsid w:val="00B05F26"/>
    <w:rsid w:val="00B11125"/>
    <w:rsid w:val="00B17E77"/>
    <w:rsid w:val="00B22B80"/>
    <w:rsid w:val="00B253C0"/>
    <w:rsid w:val="00B30525"/>
    <w:rsid w:val="00B33577"/>
    <w:rsid w:val="00B406D5"/>
    <w:rsid w:val="00B534BF"/>
    <w:rsid w:val="00B65C66"/>
    <w:rsid w:val="00B80EE8"/>
    <w:rsid w:val="00BB2D29"/>
    <w:rsid w:val="00BB51F0"/>
    <w:rsid w:val="00BC3C5C"/>
    <w:rsid w:val="00BD05A4"/>
    <w:rsid w:val="00BD593E"/>
    <w:rsid w:val="00BE2EDC"/>
    <w:rsid w:val="00BF091D"/>
    <w:rsid w:val="00C00E02"/>
    <w:rsid w:val="00C025B6"/>
    <w:rsid w:val="00C25566"/>
    <w:rsid w:val="00C26422"/>
    <w:rsid w:val="00C348D0"/>
    <w:rsid w:val="00C4643A"/>
    <w:rsid w:val="00C46B98"/>
    <w:rsid w:val="00C50216"/>
    <w:rsid w:val="00C536C2"/>
    <w:rsid w:val="00C55850"/>
    <w:rsid w:val="00C628DA"/>
    <w:rsid w:val="00C86E2E"/>
    <w:rsid w:val="00C93730"/>
    <w:rsid w:val="00CA50DE"/>
    <w:rsid w:val="00CB603D"/>
    <w:rsid w:val="00CC7BF8"/>
    <w:rsid w:val="00CE2B5E"/>
    <w:rsid w:val="00CE7014"/>
    <w:rsid w:val="00D17F6C"/>
    <w:rsid w:val="00D3108D"/>
    <w:rsid w:val="00D33D86"/>
    <w:rsid w:val="00D36B2A"/>
    <w:rsid w:val="00D40A08"/>
    <w:rsid w:val="00D456E5"/>
    <w:rsid w:val="00D778D9"/>
    <w:rsid w:val="00DD0651"/>
    <w:rsid w:val="00DF7D0C"/>
    <w:rsid w:val="00E1565D"/>
    <w:rsid w:val="00E244C0"/>
    <w:rsid w:val="00E24705"/>
    <w:rsid w:val="00E41F2C"/>
    <w:rsid w:val="00E42993"/>
    <w:rsid w:val="00E50826"/>
    <w:rsid w:val="00E518AC"/>
    <w:rsid w:val="00E55AAC"/>
    <w:rsid w:val="00E64A70"/>
    <w:rsid w:val="00E85274"/>
    <w:rsid w:val="00E93446"/>
    <w:rsid w:val="00E93A58"/>
    <w:rsid w:val="00EC489F"/>
    <w:rsid w:val="00EC7105"/>
    <w:rsid w:val="00ED076C"/>
    <w:rsid w:val="00ED0D02"/>
    <w:rsid w:val="00EF37AE"/>
    <w:rsid w:val="00F140C5"/>
    <w:rsid w:val="00F2238D"/>
    <w:rsid w:val="00F23DD3"/>
    <w:rsid w:val="00F35A94"/>
    <w:rsid w:val="00F369AA"/>
    <w:rsid w:val="00F36A31"/>
    <w:rsid w:val="00F5662D"/>
    <w:rsid w:val="00F56BE1"/>
    <w:rsid w:val="00F73D6D"/>
    <w:rsid w:val="00F91515"/>
    <w:rsid w:val="00FD1AB7"/>
    <w:rsid w:val="00FD5F07"/>
    <w:rsid w:val="00FE0FF5"/>
    <w:rsid w:val="00FF7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1A49B56"/>
  <w15:chartTrackingRefBased/>
  <w15:docId w15:val="{19A23F84-305A-4FBA-B61B-5F7C02280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qFormat="1"/>
    <w:lsdException w:name="Dat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57602"/>
    <w:pPr>
      <w:spacing w:after="0" w:line="240" w:lineRule="auto"/>
    </w:pPr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0E5CC1"/>
    <w:pPr>
      <w:keepNext/>
      <w:keepLines/>
      <w:numPr>
        <w:numId w:val="17"/>
      </w:numPr>
      <w:spacing w:before="480" w:after="120"/>
      <w:ind w:left="340" w:hanging="34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berschrift2">
    <w:name w:val="heading 2"/>
    <w:basedOn w:val="berschrift1"/>
    <w:next w:val="Standard"/>
    <w:link w:val="berschrift2Zchn"/>
    <w:uiPriority w:val="9"/>
    <w:unhideWhenUsed/>
    <w:qFormat/>
    <w:rsid w:val="000E5CC1"/>
    <w:pPr>
      <w:numPr>
        <w:ilvl w:val="1"/>
      </w:numPr>
      <w:spacing w:before="280"/>
      <w:ind w:left="510" w:hanging="510"/>
      <w:contextualSpacing/>
      <w:outlineLvl w:val="1"/>
    </w:pPr>
    <w:rPr>
      <w:bCs w:val="0"/>
      <w:sz w:val="22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qFormat/>
    <w:rsid w:val="000E5CC1"/>
    <w:pPr>
      <w:keepNext/>
      <w:keepLines/>
      <w:numPr>
        <w:ilvl w:val="2"/>
        <w:numId w:val="17"/>
      </w:numPr>
      <w:spacing w:before="280" w:after="120"/>
      <w:ind w:left="624" w:hanging="624"/>
      <w:contextualSpacing/>
      <w:outlineLvl w:val="2"/>
    </w:pPr>
    <w:rPr>
      <w:rFonts w:eastAsiaTheme="majorEastAsia" w:cstheme="majorBidi"/>
      <w:b/>
      <w:bCs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633A4F"/>
    <w:pPr>
      <w:keepNext/>
      <w:keepLines/>
      <w:numPr>
        <w:ilvl w:val="3"/>
        <w:numId w:val="17"/>
      </w:numPr>
      <w:ind w:left="737" w:hanging="737"/>
      <w:outlineLvl w:val="3"/>
    </w:pPr>
    <w:rPr>
      <w:rFonts w:eastAsiaTheme="majorEastAsia" w:cstheme="majorBidi"/>
      <w:b/>
      <w:bCs/>
      <w:iCs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405B61"/>
    <w:pPr>
      <w:keepNext/>
      <w:keepLines/>
      <w:numPr>
        <w:ilvl w:val="4"/>
        <w:numId w:val="17"/>
      </w:numPr>
      <w:spacing w:before="200"/>
      <w:outlineLvl w:val="4"/>
    </w:pPr>
    <w:rPr>
      <w:rFonts w:eastAsiaTheme="majorEastAsia" w:cstheme="majorBidi"/>
      <w:b/>
      <w:color w:val="000000" w:themeColor="text1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05B61"/>
    <w:pPr>
      <w:keepNext/>
      <w:keepLines/>
      <w:numPr>
        <w:ilvl w:val="5"/>
        <w:numId w:val="17"/>
      </w:numPr>
      <w:spacing w:before="200"/>
      <w:outlineLvl w:val="5"/>
    </w:pPr>
    <w:rPr>
      <w:rFonts w:eastAsiaTheme="majorEastAsia" w:cstheme="majorBidi"/>
      <w:i/>
      <w:iCs/>
      <w:color w:val="000000" w:themeColor="text1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BE2EDC"/>
    <w:pPr>
      <w:keepNext/>
      <w:keepLines/>
      <w:numPr>
        <w:ilvl w:val="6"/>
        <w:numId w:val="17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BE2EDC"/>
    <w:pPr>
      <w:keepNext/>
      <w:keepLines/>
      <w:numPr>
        <w:ilvl w:val="7"/>
        <w:numId w:val="17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BE2EDC"/>
    <w:pPr>
      <w:keepNext/>
      <w:keepLines/>
      <w:numPr>
        <w:ilvl w:val="8"/>
        <w:numId w:val="17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884CF6"/>
    <w:rPr>
      <w:color w:val="80808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84CF6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84CF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A76598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A76598"/>
    <w:rPr>
      <w:rFonts w:ascii="Arial" w:hAnsi="Arial"/>
    </w:rPr>
  </w:style>
  <w:style w:type="paragraph" w:styleId="Fuzeile">
    <w:name w:val="footer"/>
    <w:basedOn w:val="Standard"/>
    <w:link w:val="FuzeileZchn"/>
    <w:uiPriority w:val="99"/>
    <w:unhideWhenUsed/>
    <w:rsid w:val="00CC7BF8"/>
    <w:pPr>
      <w:tabs>
        <w:tab w:val="center" w:pos="4536"/>
        <w:tab w:val="right" w:pos="9072"/>
      </w:tabs>
    </w:pPr>
    <w:rPr>
      <w:sz w:val="16"/>
    </w:rPr>
  </w:style>
  <w:style w:type="character" w:customStyle="1" w:styleId="FuzeileZchn">
    <w:name w:val="Fußzeile Zchn"/>
    <w:basedOn w:val="Absatz-Standardschriftart"/>
    <w:link w:val="Fuzeile"/>
    <w:uiPriority w:val="99"/>
    <w:rsid w:val="00CC7BF8"/>
    <w:rPr>
      <w:rFonts w:ascii="Arial" w:hAnsi="Arial"/>
      <w:sz w:val="16"/>
    </w:rPr>
  </w:style>
  <w:style w:type="table" w:styleId="Tabellenraster">
    <w:name w:val="Table Grid"/>
    <w:basedOn w:val="NormaleTabelle"/>
    <w:rsid w:val="001149D2"/>
    <w:pPr>
      <w:keepNext/>
      <w:spacing w:after="0" w:line="280" w:lineRule="atLeast"/>
    </w:pPr>
    <w:rPr>
      <w:rFonts w:ascii="Arial" w:eastAsia="Times New Roman" w:hAnsi="Arial" w:cs="Times New Roman"/>
      <w:szCs w:val="20"/>
      <w:lang w:eastAsia="de-CH"/>
    </w:rPr>
    <w:tblPr>
      <w:tblInd w:w="5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left w:w="57" w:type="dxa"/>
        <w:bottom w:w="57" w:type="dxa"/>
        <w:right w:w="57" w:type="dxa"/>
      </w:tblCellMar>
    </w:tblPr>
  </w:style>
  <w:style w:type="paragraph" w:styleId="Anrede">
    <w:name w:val="Salutation"/>
    <w:basedOn w:val="Standard"/>
    <w:next w:val="Standard"/>
    <w:link w:val="AnredeZchn"/>
    <w:uiPriority w:val="99"/>
    <w:qFormat/>
    <w:rsid w:val="007C2CBA"/>
    <w:pPr>
      <w:spacing w:before="260" w:after="260"/>
    </w:pPr>
  </w:style>
  <w:style w:type="character" w:customStyle="1" w:styleId="AnredeZchn">
    <w:name w:val="Anrede Zchn"/>
    <w:basedOn w:val="Absatz-Standardschriftart"/>
    <w:link w:val="Anrede"/>
    <w:uiPriority w:val="99"/>
    <w:rsid w:val="007C2CBA"/>
    <w:rPr>
      <w:rFonts w:ascii="Arial" w:hAnsi="Arial"/>
    </w:rPr>
  </w:style>
  <w:style w:type="paragraph" w:styleId="Unterschrift">
    <w:name w:val="Signature"/>
    <w:basedOn w:val="Standard"/>
    <w:link w:val="UnterschriftZchn"/>
    <w:uiPriority w:val="99"/>
    <w:qFormat/>
    <w:rsid w:val="007C2CBA"/>
    <w:pPr>
      <w:spacing w:before="780"/>
    </w:pPr>
  </w:style>
  <w:style w:type="character" w:customStyle="1" w:styleId="UnterschriftZchn">
    <w:name w:val="Unterschrift Zchn"/>
    <w:basedOn w:val="Absatz-Standardschriftart"/>
    <w:link w:val="Unterschrift"/>
    <w:uiPriority w:val="99"/>
    <w:rsid w:val="007C2CBA"/>
    <w:rPr>
      <w:rFonts w:ascii="Arial" w:hAnsi="Arial"/>
    </w:rPr>
  </w:style>
  <w:style w:type="paragraph" w:styleId="Datum">
    <w:name w:val="Date"/>
    <w:basedOn w:val="Standard"/>
    <w:next w:val="Standard"/>
    <w:link w:val="DatumZchn"/>
    <w:uiPriority w:val="99"/>
    <w:qFormat/>
    <w:rsid w:val="0005534A"/>
    <w:pPr>
      <w:spacing w:before="1340" w:after="520"/>
    </w:pPr>
  </w:style>
  <w:style w:type="character" w:customStyle="1" w:styleId="DatumZchn">
    <w:name w:val="Datum Zchn"/>
    <w:basedOn w:val="Absatz-Standardschriftart"/>
    <w:link w:val="Datum"/>
    <w:uiPriority w:val="99"/>
    <w:rsid w:val="0005534A"/>
    <w:rPr>
      <w:rFonts w:ascii="Arial" w:hAnsi="Arial"/>
    </w:rPr>
  </w:style>
  <w:style w:type="paragraph" w:styleId="Gruformel">
    <w:name w:val="Closing"/>
    <w:basedOn w:val="Standard"/>
    <w:link w:val="GruformelZchn"/>
    <w:uiPriority w:val="99"/>
    <w:qFormat/>
    <w:rsid w:val="000F7F62"/>
    <w:pPr>
      <w:spacing w:before="520"/>
    </w:pPr>
  </w:style>
  <w:style w:type="character" w:customStyle="1" w:styleId="GruformelZchn">
    <w:name w:val="Grußformel Zchn"/>
    <w:basedOn w:val="Absatz-Standardschriftart"/>
    <w:link w:val="Gruformel"/>
    <w:uiPriority w:val="99"/>
    <w:rsid w:val="000F7F62"/>
    <w:rPr>
      <w:rFonts w:ascii="Arial" w:hAnsi="Arial"/>
    </w:rPr>
  </w:style>
  <w:style w:type="paragraph" w:styleId="Titel">
    <w:name w:val="Title"/>
    <w:basedOn w:val="Standard"/>
    <w:next w:val="Standard"/>
    <w:link w:val="TitelZchn"/>
    <w:uiPriority w:val="10"/>
    <w:qFormat/>
    <w:rsid w:val="00AC5B16"/>
    <w:pPr>
      <w:spacing w:after="260" w:line="320" w:lineRule="atLeast"/>
      <w:contextualSpacing/>
    </w:pPr>
    <w:rPr>
      <w:rFonts w:eastAsiaTheme="majorEastAsia" w:cstheme="majorBidi"/>
      <w:b/>
      <w:spacing w:val="5"/>
      <w:kern w:val="28"/>
      <w:sz w:val="28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AC5B16"/>
    <w:rPr>
      <w:rFonts w:ascii="Arial" w:eastAsiaTheme="majorEastAsia" w:hAnsi="Arial" w:cstheme="majorBidi"/>
      <w:b/>
      <w:spacing w:val="5"/>
      <w:kern w:val="28"/>
      <w:sz w:val="28"/>
      <w:szCs w:val="52"/>
    </w:rPr>
  </w:style>
  <w:style w:type="paragraph" w:styleId="Listenabsatz">
    <w:name w:val="List Paragraph"/>
    <w:basedOn w:val="Standard"/>
    <w:uiPriority w:val="34"/>
    <w:rsid w:val="00572350"/>
    <w:pPr>
      <w:numPr>
        <w:numId w:val="7"/>
      </w:numPr>
      <w:ind w:left="567" w:hanging="567"/>
      <w:contextualSpacing/>
    </w:pPr>
  </w:style>
  <w:style w:type="paragraph" w:styleId="Funotentext">
    <w:name w:val="footnote text"/>
    <w:basedOn w:val="Standard"/>
    <w:link w:val="FunotentextZchn"/>
    <w:uiPriority w:val="99"/>
    <w:semiHidden/>
    <w:unhideWhenUsed/>
    <w:rsid w:val="00952F27"/>
    <w:rPr>
      <w:sz w:val="16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952F27"/>
    <w:rPr>
      <w:rFonts w:ascii="Arial" w:hAnsi="Arial"/>
      <w:sz w:val="16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757602"/>
    <w:rPr>
      <w:sz w:val="22"/>
      <w:vertAlign w:val="superscript"/>
    </w:rPr>
  </w:style>
  <w:style w:type="paragraph" w:styleId="Aufzhlungszeichen">
    <w:name w:val="List Bullet"/>
    <w:basedOn w:val="Standard"/>
    <w:uiPriority w:val="99"/>
    <w:qFormat/>
    <w:rsid w:val="00DF7D0C"/>
    <w:pPr>
      <w:contextualSpacing/>
    </w:pPr>
  </w:style>
  <w:style w:type="paragraph" w:styleId="Aufzhlungszeichen2">
    <w:name w:val="List Bullet 2"/>
    <w:basedOn w:val="Standard"/>
    <w:uiPriority w:val="99"/>
    <w:qFormat/>
    <w:rsid w:val="00DF7D0C"/>
    <w:pPr>
      <w:tabs>
        <w:tab w:val="left" w:pos="1134"/>
      </w:tabs>
      <w:contextualSpacing/>
    </w:pPr>
  </w:style>
  <w:style w:type="paragraph" w:styleId="Aufzhlungszeichen3">
    <w:name w:val="List Bullet 3"/>
    <w:basedOn w:val="Standard"/>
    <w:uiPriority w:val="99"/>
    <w:qFormat/>
    <w:rsid w:val="00DF7D0C"/>
    <w:pPr>
      <w:contextualSpacing/>
    </w:pPr>
  </w:style>
  <w:style w:type="character" w:styleId="Hyperlink">
    <w:name w:val="Hyperlink"/>
    <w:basedOn w:val="Absatz-Standardschriftart"/>
    <w:uiPriority w:val="99"/>
    <w:unhideWhenUsed/>
    <w:rsid w:val="00405B61"/>
    <w:rPr>
      <w:color w:val="000000" w:themeColor="text1"/>
      <w:u w:val="none"/>
    </w:rPr>
  </w:style>
  <w:style w:type="paragraph" w:styleId="Untertitel">
    <w:name w:val="Subtitle"/>
    <w:basedOn w:val="Titel"/>
    <w:next w:val="Standard"/>
    <w:link w:val="UntertitelZchn"/>
    <w:uiPriority w:val="11"/>
    <w:qFormat/>
    <w:rsid w:val="00E93446"/>
    <w:pPr>
      <w:numPr>
        <w:ilvl w:val="1"/>
      </w:numPr>
      <w:spacing w:before="260" w:after="120"/>
    </w:pPr>
    <w:rPr>
      <w:iCs/>
      <w:spacing w:val="15"/>
      <w:sz w:val="22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E93446"/>
    <w:rPr>
      <w:rFonts w:ascii="Arial" w:eastAsiaTheme="majorEastAsia" w:hAnsi="Arial" w:cstheme="majorBidi"/>
      <w:b/>
      <w:iCs/>
      <w:spacing w:val="15"/>
      <w:kern w:val="28"/>
      <w:szCs w:val="24"/>
    </w:rPr>
  </w:style>
  <w:style w:type="paragraph" w:customStyle="1" w:styleId="Verfasser">
    <w:name w:val="Verfasser"/>
    <w:basedOn w:val="Standard"/>
    <w:next w:val="Standard"/>
    <w:rsid w:val="00AC0F7D"/>
    <w:pPr>
      <w:spacing w:before="600"/>
      <w:contextualSpacing/>
    </w:pPr>
  </w:style>
  <w:style w:type="paragraph" w:customStyle="1" w:styleId="Copyright">
    <w:name w:val="Copyright"/>
    <w:basedOn w:val="Standard"/>
    <w:rsid w:val="009E67A7"/>
    <w:pPr>
      <w:keepNext/>
    </w:pPr>
    <w:rPr>
      <w:rFonts w:eastAsia="Times New Roman" w:cs="Times New Roman"/>
      <w:sz w:val="16"/>
      <w:szCs w:val="24"/>
      <w:lang w:eastAsia="de-CH"/>
    </w:rPr>
  </w:style>
  <w:style w:type="character" w:customStyle="1" w:styleId="Tabelle-Text">
    <w:name w:val="Tabelle - Text"/>
    <w:basedOn w:val="Absatz-Standardschriftart"/>
    <w:rsid w:val="009E67A7"/>
    <w:rPr>
      <w:rFonts w:ascii="Arial" w:hAnsi="Arial" w:cs="Times New Roman"/>
      <w:color w:val="auto"/>
      <w:sz w:val="2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E5CC1"/>
    <w:rPr>
      <w:rFonts w:ascii="Arial" w:eastAsiaTheme="majorEastAsia" w:hAnsi="Arial" w:cstheme="majorBidi"/>
      <w:b/>
      <w:bCs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E5CC1"/>
    <w:rPr>
      <w:rFonts w:ascii="Arial" w:eastAsiaTheme="majorEastAsia" w:hAnsi="Arial" w:cstheme="majorBidi"/>
      <w:b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E5CC1"/>
    <w:rPr>
      <w:rFonts w:ascii="Arial" w:eastAsiaTheme="majorEastAsia" w:hAnsi="Arial" w:cstheme="majorBidi"/>
      <w:b/>
      <w:bCs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633A4F"/>
    <w:rPr>
      <w:rFonts w:ascii="Arial" w:eastAsiaTheme="majorEastAsia" w:hAnsi="Arial" w:cstheme="majorBidi"/>
      <w:b/>
      <w:bCs/>
      <w:iCs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DF7D0C"/>
    <w:pPr>
      <w:spacing w:line="276" w:lineRule="auto"/>
      <w:outlineLvl w:val="9"/>
    </w:pPr>
    <w:rPr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7D3D38"/>
    <w:pPr>
      <w:tabs>
        <w:tab w:val="left" w:pos="1134"/>
        <w:tab w:val="right" w:pos="9356"/>
      </w:tabs>
      <w:spacing w:after="100"/>
      <w:ind w:left="1134" w:hanging="1134"/>
    </w:pPr>
    <w:rPr>
      <w:noProof/>
    </w:rPr>
  </w:style>
  <w:style w:type="paragraph" w:styleId="Verzeichnis2">
    <w:name w:val="toc 2"/>
    <w:basedOn w:val="Standard"/>
    <w:next w:val="Standard"/>
    <w:autoRedefine/>
    <w:uiPriority w:val="39"/>
    <w:unhideWhenUsed/>
    <w:rsid w:val="007D3D38"/>
    <w:pPr>
      <w:tabs>
        <w:tab w:val="left" w:pos="1134"/>
        <w:tab w:val="right" w:pos="9356"/>
      </w:tabs>
      <w:spacing w:after="100"/>
      <w:ind w:left="1134" w:hanging="1134"/>
    </w:pPr>
  </w:style>
  <w:style w:type="paragraph" w:styleId="Verzeichnis3">
    <w:name w:val="toc 3"/>
    <w:basedOn w:val="Standard"/>
    <w:next w:val="Standard"/>
    <w:autoRedefine/>
    <w:uiPriority w:val="39"/>
    <w:unhideWhenUsed/>
    <w:rsid w:val="007D3D38"/>
    <w:pPr>
      <w:tabs>
        <w:tab w:val="left" w:pos="1134"/>
        <w:tab w:val="right" w:pos="9356"/>
      </w:tabs>
      <w:spacing w:after="100"/>
      <w:ind w:left="1134" w:hanging="1134"/>
    </w:pPr>
  </w:style>
  <w:style w:type="numbering" w:customStyle="1" w:styleId="FHNWAufzhlung">
    <w:name w:val="FHNW Aufzählung"/>
    <w:uiPriority w:val="99"/>
    <w:rsid w:val="00DF7D0C"/>
    <w:pPr>
      <w:numPr>
        <w:numId w:val="15"/>
      </w:numPr>
    </w:pPr>
  </w:style>
  <w:style w:type="character" w:customStyle="1" w:styleId="berschrift5Zchn">
    <w:name w:val="Überschrift 5 Zchn"/>
    <w:basedOn w:val="Absatz-Standardschriftart"/>
    <w:link w:val="berschrift5"/>
    <w:uiPriority w:val="9"/>
    <w:rsid w:val="00405B61"/>
    <w:rPr>
      <w:rFonts w:ascii="Arial" w:eastAsiaTheme="majorEastAsia" w:hAnsi="Arial" w:cstheme="majorBidi"/>
      <w:b/>
      <w:color w:val="000000" w:themeColor="text1"/>
    </w:rPr>
  </w:style>
  <w:style w:type="paragraph" w:styleId="Aufzhlungszeichen4">
    <w:name w:val="List Bullet 4"/>
    <w:basedOn w:val="Standard"/>
    <w:uiPriority w:val="99"/>
    <w:semiHidden/>
    <w:unhideWhenUsed/>
    <w:rsid w:val="00DF7D0C"/>
    <w:pPr>
      <w:contextualSpacing/>
    </w:pPr>
  </w:style>
  <w:style w:type="paragraph" w:styleId="Aufzhlungszeichen5">
    <w:name w:val="List Bullet 5"/>
    <w:basedOn w:val="Standard"/>
    <w:uiPriority w:val="99"/>
    <w:semiHidden/>
    <w:unhideWhenUsed/>
    <w:rsid w:val="00DF7D0C"/>
    <w:pPr>
      <w:contextualSpacing/>
    </w:p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05B61"/>
    <w:rPr>
      <w:rFonts w:ascii="Arial" w:eastAsiaTheme="majorEastAsia" w:hAnsi="Arial" w:cstheme="majorBidi"/>
      <w:i/>
      <w:iCs/>
      <w:color w:val="000000" w:themeColor="text1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BE2ED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BE2ED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BE2ED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qFormat/>
    <w:rsid w:val="00F2238D"/>
    <w:pPr>
      <w:spacing w:before="120" w:after="200"/>
    </w:pPr>
    <w:rPr>
      <w:bCs/>
      <w:sz w:val="16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595194"/>
    <w:pPr>
      <w:tabs>
        <w:tab w:val="right" w:pos="9356"/>
      </w:tabs>
    </w:pPr>
  </w:style>
  <w:style w:type="character" w:styleId="Fett">
    <w:name w:val="Strong"/>
    <w:basedOn w:val="Absatz-Standardschriftart"/>
    <w:uiPriority w:val="22"/>
    <w:qFormat/>
    <w:rsid w:val="00DD0651"/>
    <w:rPr>
      <w:b/>
      <w:bCs/>
    </w:rPr>
  </w:style>
  <w:style w:type="paragraph" w:styleId="Zitat">
    <w:name w:val="Quote"/>
    <w:basedOn w:val="Standard"/>
    <w:next w:val="Standard"/>
    <w:link w:val="ZitatZchn"/>
    <w:uiPriority w:val="29"/>
    <w:qFormat/>
    <w:rsid w:val="00CB603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CB603D"/>
    <w:rPr>
      <w:rFonts w:ascii="Arial" w:hAnsi="Arial"/>
      <w:i/>
      <w:iCs/>
      <w:color w:val="404040" w:themeColor="text1" w:themeTint="BF"/>
    </w:rPr>
  </w:style>
  <w:style w:type="character" w:styleId="IntensiveHervorhebung">
    <w:name w:val="Intense Emphasis"/>
    <w:basedOn w:val="Absatz-Standardschriftart"/>
    <w:uiPriority w:val="21"/>
    <w:rsid w:val="00CB603D"/>
    <w:rPr>
      <w:i/>
      <w:iCs/>
      <w:color w:val="365F9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rsid w:val="00CB603D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CB603D"/>
    <w:rPr>
      <w:rFonts w:ascii="Arial" w:hAnsi="Arial"/>
      <w:i/>
      <w:iCs/>
      <w:color w:val="365F91" w:themeColor="accent1" w:themeShade="BF"/>
    </w:rPr>
  </w:style>
  <w:style w:type="character" w:styleId="IntensiverVerweis">
    <w:name w:val="Intense Reference"/>
    <w:basedOn w:val="Absatz-Standardschriftart"/>
    <w:uiPriority w:val="32"/>
    <w:rsid w:val="00CB603D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36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6C63BA7-CB4E-40D4-A22C-EB1E0C8C4735}">
  <we:reference id="22ff87a5-132f-4d52-9e97-94d888e4dd91" version="3.1.0.0" store="EXCatalog" storeType="EXCatalog"/>
  <we:alternateReferences>
    <we:reference id="WA104380050" version="3.1.0.0" store="de-CH" storeType="OMEX"/>
  </we:alternateReferences>
  <we:properties>
    <we:property name="Office.AutoShowTaskpaneWithDocument" value="true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903E6EB9CF02E4A9D445768F33CE8A0" ma:contentTypeVersion="10" ma:contentTypeDescription="Ein neues Dokument erstellen." ma:contentTypeScope="" ma:versionID="6ae922be011154ab15be9f8e392bd017">
  <xsd:schema xmlns:xsd="http://www.w3.org/2001/XMLSchema" xmlns:xs="http://www.w3.org/2001/XMLSchema" xmlns:p="http://schemas.microsoft.com/office/2006/metadata/properties" xmlns:ns2="9c9658b7-70b6-4a85-98d8-6fbbaa45c305" xmlns:ns3="469fef08-e3b5-4743-af2d-0bc6e31c71c1" targetNamespace="http://schemas.microsoft.com/office/2006/metadata/properties" ma:root="true" ma:fieldsID="d06d8b5c4036d08665a49476e2e0a1f7" ns2:_="" ns3:_="">
    <xsd:import namespace="9c9658b7-70b6-4a85-98d8-6fbbaa45c305"/>
    <xsd:import namespace="469fef08-e3b5-4743-af2d-0bc6e31c71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9658b7-70b6-4a85-98d8-6fbbaa45c3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9fef08-e3b5-4743-af2d-0bc6e31c71c1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9CD317E-5156-4C3B-90E9-8DED7CA2EC5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FA82E95-11C5-463A-AADD-8A833425D8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9658b7-70b6-4a85-98d8-6fbbaa45c305"/>
    <ds:schemaRef ds:uri="469fef08-e3b5-4743-af2d-0bc6e31c71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2CF7831-0288-43C5-9AFD-4D67A1E58A9C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49D8654D-D35F-45A1-916C-E770D409409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385</Words>
  <Characters>2428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Fachhochschule Nordwestschweiz</Company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Jakober</dc:creator>
  <cp:keywords/>
  <dc:description/>
  <cp:lastModifiedBy>Daniel Jakober</cp:lastModifiedBy>
  <cp:revision>85</cp:revision>
  <cp:lastPrinted>2025-03-11T13:58:00Z</cp:lastPrinted>
  <dcterms:created xsi:type="dcterms:W3CDTF">2025-03-10T15:17:00Z</dcterms:created>
  <dcterms:modified xsi:type="dcterms:W3CDTF">2025-03-11T16:01:00Z</dcterms:modified>
</cp:coreProperties>
</file>